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194"/>
        <w:tblW w:w="5204" w:type="pct"/>
        <w:tblLook w:val="04A0" w:firstRow="1" w:lastRow="0" w:firstColumn="1" w:lastColumn="0" w:noHBand="0" w:noVBand="1"/>
      </w:tblPr>
      <w:tblGrid>
        <w:gridCol w:w="2662"/>
        <w:gridCol w:w="7398"/>
      </w:tblGrid>
      <w:tr w:rsidR="000C62B4" w14:paraId="41B5F9CD" w14:textId="77777777">
        <w:trPr>
          <w:trHeight w:val="894"/>
        </w:trPr>
        <w:tc>
          <w:tcPr>
            <w:tcW w:w="1323" w:type="pct"/>
          </w:tcPr>
          <w:p w14:paraId="41B5F9B7" w14:textId="77777777" w:rsidR="000C62B4" w:rsidRDefault="006C5E19">
            <w:pPr>
              <w:pStyle w:val="En-tte"/>
              <w:spacing w:before="120" w:after="120"/>
              <w:ind w:left="0"/>
              <w:rPr>
                <w:color w:val="008080"/>
                <w:sz w:val="16"/>
                <w:u w:val="single"/>
              </w:rPr>
            </w:pPr>
            <w:r>
              <w:rPr>
                <w:color w:val="008080"/>
                <w:sz w:val="16"/>
                <w:u w:val="single"/>
              </w:rPr>
              <w:t xml:space="preserve"> </w:t>
            </w:r>
          </w:p>
          <w:p w14:paraId="41B5F9B8" w14:textId="77777777" w:rsidR="000C62B4" w:rsidRDefault="000C62B4">
            <w:pPr>
              <w:pStyle w:val="En-tte"/>
              <w:spacing w:before="120" w:after="120"/>
              <w:ind w:left="0"/>
              <w:rPr>
                <w:color w:val="008080"/>
                <w:sz w:val="16"/>
                <w:u w:val="single"/>
              </w:rPr>
            </w:pPr>
          </w:p>
          <w:p w14:paraId="41B5F9B9" w14:textId="77777777" w:rsidR="000C62B4" w:rsidRDefault="000C62B4">
            <w:pPr>
              <w:pStyle w:val="En-tte"/>
              <w:spacing w:before="120" w:after="120"/>
              <w:ind w:left="0"/>
              <w:rPr>
                <w:color w:val="auto"/>
                <w:sz w:val="16"/>
                <w:u w:val="single"/>
              </w:rPr>
            </w:pPr>
          </w:p>
          <w:p w14:paraId="41B5F9BA" w14:textId="77777777" w:rsidR="000C62B4" w:rsidRDefault="000C62B4">
            <w:pPr>
              <w:pStyle w:val="En-tte"/>
              <w:ind w:firstLine="425"/>
              <w:rPr>
                <w:b/>
                <w:color w:val="000000" w:themeColor="text1"/>
                <w:sz w:val="16"/>
                <w:szCs w:val="16"/>
              </w:rPr>
            </w:pPr>
          </w:p>
          <w:p w14:paraId="41B5F9BB" w14:textId="77777777" w:rsidR="000C62B4" w:rsidRDefault="006C5E19">
            <w:pPr>
              <w:widowControl w:val="0"/>
              <w:autoSpaceDE w:val="0"/>
              <w:autoSpaceDN w:val="0"/>
              <w:adjustRightInd w:val="0"/>
              <w:rPr>
                <w:color w:val="auto"/>
              </w:rPr>
            </w:pPr>
            <w:r>
              <w:rPr>
                <w:rFonts w:cs="Arial"/>
                <w:color w:val="auto"/>
                <w:sz w:val="16"/>
                <w:szCs w:val="16"/>
                <w:u w:val="single"/>
              </w:rPr>
              <w:t>Votre interlocuteur :</w:t>
            </w:r>
          </w:p>
          <w:p w14:paraId="41B5F9BC" w14:textId="77777777" w:rsidR="000C62B4" w:rsidRDefault="000C62B4">
            <w:pPr>
              <w:widowControl w:val="0"/>
              <w:autoSpaceDE w:val="0"/>
              <w:autoSpaceDN w:val="0"/>
              <w:adjustRightInd w:val="0"/>
              <w:spacing w:line="118" w:lineRule="exact"/>
              <w:rPr>
                <w:color w:val="auto"/>
              </w:rPr>
            </w:pPr>
          </w:p>
          <w:p w14:paraId="41B5F9BD" w14:textId="77777777" w:rsidR="000C62B4" w:rsidRDefault="006C5E19">
            <w:pPr>
              <w:widowControl w:val="0"/>
              <w:autoSpaceDE w:val="0"/>
              <w:autoSpaceDN w:val="0"/>
              <w:adjustRightInd w:val="0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  <w:t>Prénom Nom</w:t>
            </w:r>
          </w:p>
          <w:p w14:paraId="41B5F9BE" w14:textId="77777777" w:rsidR="000C62B4" w:rsidRDefault="006C5E19">
            <w:pPr>
              <w:widowControl w:val="0"/>
              <w:autoSpaceDE w:val="0"/>
              <w:autoSpaceDN w:val="0"/>
              <w:adjustRightInd w:val="0"/>
              <w:rPr>
                <w:color w:val="auto"/>
              </w:rPr>
            </w:pPr>
            <w:r>
              <w:rPr>
                <w:rFonts w:cs="Arial"/>
                <w:color w:val="auto"/>
                <w:sz w:val="16"/>
                <w:szCs w:val="16"/>
              </w:rPr>
              <w:t>Directeur Associé</w:t>
            </w:r>
          </w:p>
          <w:p w14:paraId="41B5F9BF" w14:textId="77777777" w:rsidR="000C62B4" w:rsidRDefault="000C62B4">
            <w:pPr>
              <w:widowControl w:val="0"/>
              <w:autoSpaceDE w:val="0"/>
              <w:autoSpaceDN w:val="0"/>
              <w:adjustRightInd w:val="0"/>
              <w:spacing w:line="219" w:lineRule="exact"/>
              <w:rPr>
                <w:color w:val="auto"/>
              </w:rPr>
            </w:pPr>
          </w:p>
          <w:p w14:paraId="41B5F9C0" w14:textId="77777777" w:rsidR="000C62B4" w:rsidRDefault="006C5E1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auto"/>
              </w:rPr>
            </w:pPr>
            <w:r>
              <w:rPr>
                <w:rFonts w:cs="Arial"/>
                <w:b/>
                <w:bCs/>
                <w:color w:val="auto"/>
                <w:sz w:val="16"/>
                <w:szCs w:val="16"/>
              </w:rPr>
              <w:t xml:space="preserve">Votre ESN </w:t>
            </w:r>
          </w:p>
          <w:p w14:paraId="41B5F9C1" w14:textId="77777777" w:rsidR="000C62B4" w:rsidRDefault="006C5E19">
            <w:pPr>
              <w:widowControl w:val="0"/>
              <w:tabs>
                <w:tab w:val="left" w:pos="1890"/>
              </w:tabs>
              <w:overflowPunct w:val="0"/>
              <w:autoSpaceDE w:val="0"/>
              <w:autoSpaceDN w:val="0"/>
              <w:adjustRightInd w:val="0"/>
              <w:spacing w:line="256" w:lineRule="auto"/>
              <w:ind w:right="-60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  <w:t>66 Avenue des champs Elysées</w:t>
            </w:r>
          </w:p>
          <w:p w14:paraId="41B5F9C2" w14:textId="77777777" w:rsidR="000C62B4" w:rsidRDefault="006C5E19">
            <w:pPr>
              <w:widowControl w:val="0"/>
              <w:tabs>
                <w:tab w:val="left" w:pos="1890"/>
              </w:tabs>
              <w:overflowPunct w:val="0"/>
              <w:autoSpaceDE w:val="0"/>
              <w:autoSpaceDN w:val="0"/>
              <w:adjustRightInd w:val="0"/>
              <w:spacing w:line="256" w:lineRule="auto"/>
              <w:ind w:right="-60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  <w:t>75008 Paris</w:t>
            </w:r>
          </w:p>
          <w:p w14:paraId="41B5F9C3" w14:textId="77777777" w:rsidR="000C62B4" w:rsidRDefault="006C5E19">
            <w:pPr>
              <w:widowControl w:val="0"/>
              <w:tabs>
                <w:tab w:val="left" w:pos="1890"/>
              </w:tabs>
              <w:overflowPunct w:val="0"/>
              <w:autoSpaceDE w:val="0"/>
              <w:autoSpaceDN w:val="0"/>
              <w:adjustRightInd w:val="0"/>
              <w:spacing w:line="256" w:lineRule="auto"/>
              <w:ind w:right="-60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  <w:t>Tel : 01 23 45 67 89</w:t>
            </w:r>
          </w:p>
          <w:p w14:paraId="41B5F9C4" w14:textId="77777777" w:rsidR="000C62B4" w:rsidRDefault="000C62B4">
            <w:pPr>
              <w:widowControl w:val="0"/>
              <w:autoSpaceDE w:val="0"/>
              <w:autoSpaceDN w:val="0"/>
              <w:adjustRightInd w:val="0"/>
              <w:spacing w:line="1" w:lineRule="exact"/>
            </w:pPr>
          </w:p>
          <w:p w14:paraId="41B5F9C5" w14:textId="77777777" w:rsidR="000C62B4" w:rsidRDefault="006C5E19">
            <w:pPr>
              <w:widowControl w:val="0"/>
              <w:autoSpaceDE w:val="0"/>
              <w:autoSpaceDN w:val="0"/>
              <w:adjustRightInd w:val="0"/>
              <w:rPr>
                <w:sz w:val="16"/>
                <w:lang w:val="de-DE"/>
              </w:rPr>
            </w:pPr>
            <w:r>
              <w:rPr>
                <w:rFonts w:cs="Arial"/>
                <w:color w:val="0000FF"/>
                <w:sz w:val="14"/>
                <w:szCs w:val="16"/>
                <w:u w:val="single"/>
              </w:rPr>
              <w:t>contact@votre-esn.fr</w:t>
            </w:r>
          </w:p>
        </w:tc>
        <w:tc>
          <w:tcPr>
            <w:tcW w:w="3677" w:type="pct"/>
          </w:tcPr>
          <w:p w14:paraId="41B5F9C6" w14:textId="77777777" w:rsidR="000C62B4" w:rsidRDefault="000C62B4">
            <w:pPr>
              <w:pStyle w:val="Titre"/>
              <w:rPr>
                <w:color w:val="C00000"/>
                <w:kern w:val="0"/>
                <w:sz w:val="22"/>
                <w:szCs w:val="24"/>
              </w:rPr>
            </w:pPr>
          </w:p>
          <w:p w14:paraId="41B5F9C7" w14:textId="77777777" w:rsidR="000C62B4" w:rsidRDefault="006C5E19">
            <w:pPr>
              <w:pStyle w:val="NormalWeb"/>
              <w:spacing w:before="240"/>
              <w:ind w:right="-103"/>
              <w:rPr>
                <w:b/>
                <w:bCs/>
                <w:color w:val="C00000"/>
                <w:sz w:val="22"/>
              </w:rPr>
            </w:pPr>
            <w:r>
              <w:rPr>
                <w:b/>
                <w:bCs/>
                <w:color w:val="C00000"/>
                <w:sz w:val="22"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</w:p>
          <w:p w14:paraId="41B5F9C8" w14:textId="5B9F357E" w:rsidR="000C62B4" w:rsidRDefault="00B60ACB">
            <w:pPr>
              <w:pStyle w:val="NormalWeb"/>
              <w:spacing w:before="240"/>
              <w:ind w:right="-103"/>
              <w:jc w:val="right"/>
              <w:rPr>
                <w:b/>
                <w:bCs/>
                <w:color w:val="0070C0"/>
                <w:sz w:val="24"/>
              </w:rPr>
            </w:pPr>
            <w:r>
              <w:rPr>
                <w:b/>
                <w:bCs/>
                <w:color w:val="0070C0"/>
                <w:sz w:val="24"/>
              </w:rPr>
              <w:t xml:space="preserve">[INITIALES]</w:t>
            </w:r>
          </w:p>
          <w:p w14:paraId="41B5F9C9" w14:textId="0B9D41C0" w:rsidR="000C62B4" w:rsidRDefault="006C5E19">
            <w:pPr>
              <w:pStyle w:val="Default"/>
              <w:jc w:val="right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 xml:space="preserve">[Titre exact du CV]</w:t>
            </w:r>
          </w:p>
          <w:p w14:paraId="41B5F9CA" w14:textId="77777777" w:rsidR="000C62B4" w:rsidRDefault="000C62B4">
            <w:pPr>
              <w:pStyle w:val="Default"/>
              <w:rPr>
                <w:rFonts w:cs="Arial"/>
                <w:b/>
                <w:bCs/>
                <w:color w:val="auto"/>
                <w:sz w:val="22"/>
              </w:rPr>
            </w:pPr>
          </w:p>
          <w:p w14:paraId="41B5F9CB" w14:textId="77777777" w:rsidR="000C62B4" w:rsidRDefault="000C62B4">
            <w:pPr>
              <w:pStyle w:val="Default"/>
              <w:rPr>
                <w:rFonts w:ascii="Arial" w:hAnsi="Arial" w:cs="Arial"/>
              </w:rPr>
            </w:pPr>
          </w:p>
          <w:p w14:paraId="41B5F9CC" w14:textId="6E5EF6DC" w:rsidR="000C62B4" w:rsidRDefault="006C5E19">
            <w:pPr>
              <w:widowControl w:val="0"/>
              <w:tabs>
                <w:tab w:val="left" w:pos="5685"/>
              </w:tabs>
              <w:autoSpaceDE w:val="0"/>
              <w:autoSpaceDN w:val="0"/>
              <w:adjustRightInd w:val="0"/>
              <w:ind w:right="-103"/>
              <w:jc w:val="right"/>
              <w:rPr>
                <w:rFonts w:cs="Arial"/>
                <w:b/>
                <w:bCs/>
                <w:color w:val="C00000"/>
                <w:sz w:val="22"/>
              </w:rPr>
            </w:pPr>
            <w:r>
              <w:rPr>
                <w:rFonts w:cs="Arial"/>
                <w:b/>
                <w:bCs/>
                <w:color w:val="auto"/>
                <w:sz w:val="22"/>
              </w:rPr>
              <w:t xml:space="preserve"> [N] ans d'expérience </w:t>
            </w:r>
          </w:p>
        </w:tc>
      </w:tr>
      <w:tr w:rsidR="000C62B4" w14:paraId="41B5F9D0" w14:textId="77777777">
        <w:trPr>
          <w:trHeight w:val="246"/>
        </w:trPr>
        <w:tc>
          <w:tcPr>
            <w:tcW w:w="1323" w:type="pct"/>
          </w:tcPr>
          <w:p w14:paraId="41B5F9CE" w14:textId="77777777" w:rsidR="000C62B4" w:rsidRDefault="000C62B4">
            <w:pPr>
              <w:pStyle w:val="En-tte"/>
              <w:spacing w:before="120" w:after="120"/>
              <w:ind w:left="0"/>
              <w:rPr>
                <w:color w:val="008080"/>
                <w:sz w:val="16"/>
                <w:u w:val="single"/>
              </w:rPr>
            </w:pPr>
          </w:p>
        </w:tc>
        <w:tc>
          <w:tcPr>
            <w:tcW w:w="3677" w:type="pct"/>
          </w:tcPr>
          <w:p w14:paraId="41B5F9CF" w14:textId="77777777" w:rsidR="000C62B4" w:rsidRDefault="000C62B4">
            <w:pPr>
              <w:pStyle w:val="Titre"/>
              <w:rPr>
                <w:color w:val="C00000"/>
                <w:kern w:val="0"/>
                <w:sz w:val="22"/>
                <w:szCs w:val="24"/>
              </w:rPr>
            </w:pPr>
          </w:p>
        </w:tc>
      </w:tr>
      <w:tr w:rsidR="000C62B4" w14:paraId="41B5F9D3" w14:textId="77777777">
        <w:trPr>
          <w:trHeight w:val="203"/>
        </w:trPr>
        <w:tc>
          <w:tcPr>
            <w:tcW w:w="1323" w:type="pct"/>
          </w:tcPr>
          <w:p w14:paraId="41B5F9D1" w14:textId="77777777" w:rsidR="000C62B4" w:rsidRDefault="000C62B4">
            <w:pPr>
              <w:pStyle w:val="En-tte"/>
              <w:spacing w:before="120" w:after="120"/>
              <w:ind w:left="0"/>
              <w:rPr>
                <w:color w:val="008080"/>
                <w:sz w:val="16"/>
                <w:u w:val="single"/>
              </w:rPr>
            </w:pPr>
          </w:p>
        </w:tc>
        <w:tc>
          <w:tcPr>
            <w:tcW w:w="3677" w:type="pct"/>
          </w:tcPr>
          <w:p w14:paraId="41B5F9D2" w14:textId="77777777" w:rsidR="000C62B4" w:rsidRDefault="000C62B4">
            <w:pPr>
              <w:pStyle w:val="Titre"/>
              <w:jc w:val="left"/>
              <w:rPr>
                <w:color w:val="C00000"/>
                <w:kern w:val="0"/>
                <w:sz w:val="22"/>
                <w:szCs w:val="24"/>
              </w:rPr>
            </w:pPr>
          </w:p>
        </w:tc>
      </w:tr>
      <w:tr w:rsidR="000C62B4" w14:paraId="41B5F9D6" w14:textId="77777777">
        <w:trPr>
          <w:trHeight w:val="894"/>
        </w:trPr>
        <w:tc>
          <w:tcPr>
            <w:tcW w:w="1323" w:type="pct"/>
          </w:tcPr>
          <w:p w14:paraId="41B5F9D4" w14:textId="77777777" w:rsidR="000C62B4" w:rsidRDefault="000C62B4">
            <w:pPr>
              <w:pStyle w:val="En-tte"/>
              <w:spacing w:before="120" w:after="120"/>
              <w:ind w:left="0"/>
              <w:rPr>
                <w:color w:val="008080"/>
                <w:sz w:val="16"/>
                <w:u w:val="single"/>
              </w:rPr>
            </w:pPr>
          </w:p>
        </w:tc>
        <w:tc>
          <w:tcPr>
            <w:tcW w:w="3677" w:type="pct"/>
          </w:tcPr>
          <w:p w14:paraId="41B5F9D5" w14:textId="77777777" w:rsidR="000C62B4" w:rsidRDefault="000C62B4">
            <w:pPr>
              <w:pStyle w:val="Titre"/>
              <w:jc w:val="left"/>
              <w:rPr>
                <w:color w:val="C00000"/>
                <w:kern w:val="0"/>
                <w:sz w:val="22"/>
                <w:szCs w:val="24"/>
              </w:rPr>
            </w:pPr>
          </w:p>
        </w:tc>
      </w:tr>
    </w:tbl>
    <w:p w14:paraId="41B5F9D7" w14:textId="77777777" w:rsidR="000C62B4" w:rsidRDefault="006C5E19">
      <w:pPr>
        <w:pStyle w:val="CVTitre"/>
        <w:keepNext/>
        <w:rPr>
          <w:color w:val="808080"/>
          <w:sz w:val="24"/>
          <w:szCs w:val="24"/>
        </w:rPr>
      </w:pPr>
      <w:r>
        <w:rPr>
          <w:color w:val="808080"/>
          <w:sz w:val="24"/>
          <w:szCs w:val="24"/>
        </w:rPr>
        <w:t xml:space="preserve">RESUME EXPERIENCE PROFESSIONNELLE</w:t>
      </w:r>
    </w:p>
    <w:p w14:paraId="22B63B32" w14:textId="2AD38063" w:rsidR="00B60ACB" w:rsidRDefault="002C1226">
      <w:pPr>
        <w:ind w:left="360"/>
        <w:jc w:val="both"/>
        <w:rPr>
          <w:b/>
          <w:bCs/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[Titre] avec [N] ans d'expérience en [secteurs] : [savoir-faire].</w:t>
      </w:r>
    </w:p>
    <w:p w14:paraId="36C3C61E" w14:textId="77777777" w:rsidR="002C1226" w:rsidRDefault="002C1226">
      <w:pPr>
        <w:ind w:left="360"/>
        <w:jc w:val="both"/>
        <w:rPr>
          <w:b/>
          <w:bCs/>
          <w:color w:val="auto"/>
          <w:sz w:val="18"/>
          <w:szCs w:val="18"/>
        </w:rPr>
      </w:pPr>
    </w:p>
    <w:p w14:paraId="22B63B32" w14:textId="2AD38063" w:rsidR="00B60ACB" w:rsidRDefault="002C1226">
      <w:pPr>
        <w:ind w:left="360"/>
        <w:jc w:val="both"/>
        <w:rPr>
          <w:b/>
          <w:bCs/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[Positionnement, réalisations marquantes.]</w:t>
      </w:r>
    </w:p>
    <w:p w14:paraId="36C3C61E" w14:textId="77777777" w:rsidR="002C1226" w:rsidRDefault="002C1226">
      <w:pPr>
        <w:ind w:left="360"/>
        <w:jc w:val="both"/>
        <w:rPr>
          <w:b/>
          <w:bCs/>
          <w:color w:val="auto"/>
          <w:sz w:val="18"/>
          <w:szCs w:val="18"/>
        </w:rPr>
      </w:pPr>
    </w:p>
    <w:p w14:paraId="22B63B32" w14:textId="2AD38063" w:rsidR="00B60ACB" w:rsidRDefault="002C1226">
      <w:pPr>
        <w:ind w:left="360"/>
        <w:jc w:val="both"/>
        <w:rPr>
          <w:b/>
          <w:bCs/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[Diplôme ou certification phare.]</w:t>
      </w:r>
    </w:p>
    <w:p w14:paraId="36C3C61E" w14:textId="77777777" w:rsidR="002C1226" w:rsidRDefault="002C1226">
      <w:pPr>
        <w:ind w:left="360"/>
        <w:jc w:val="both"/>
        <w:rPr>
          <w:b/>
          <w:bCs/>
          <w:color w:val="auto"/>
          <w:sz w:val="18"/>
          <w:szCs w:val="18"/>
        </w:rPr>
      </w:pPr>
    </w:p>
    <w:p w14:paraId="41B5F9DA" w14:textId="77777777" w:rsidR="000C62B4" w:rsidRDefault="006C5E19">
      <w:pPr>
        <w:pStyle w:val="CVTitre"/>
        <w:keepNext/>
        <w:rPr>
          <w:color w:val="808080"/>
          <w:sz w:val="24"/>
          <w:szCs w:val="24"/>
        </w:rPr>
      </w:pPr>
      <w:r>
        <w:rPr>
          <w:color w:val="808080"/>
          <w:sz w:val="24"/>
          <w:szCs w:val="24"/>
        </w:rPr>
        <w:t xml:space="preserve">FORMATION – LANGUES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</w:tblGrid>
      <w:tr w:rsidR="00235F84" w:rsidRPr="00235F84" w14:paraId="3578023C" w14:textId="77777777">
        <w:trPr>
          <w:cantSplit/>
        </w:trPr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BB249A" w14:textId="1D716709" w:rsidR="00235F84" w:rsidRPr="00235F84" w:rsidRDefault="00235F84" w:rsidP="00235F84">
            <w:pPr>
              <w:keepNext/>
              <w:jc w:val="both"/>
              <w:rPr>
                <w:b/>
                <w:color w:val="auto"/>
                <w:sz w:val="18"/>
                <w:szCs w:val="18"/>
              </w:rPr>
            </w:pPr>
            <w:r>
              <w:t xml:space="preserve"/>
            </w:r>
          </w:p>
        </w:tc>
      </w:tr>
    </w:tbl>
    <w:p w14:paraId="15DF08F9" w14:textId="33022E74" w:rsidR="00235F84" w:rsidRPr="00235F84" w:rsidRDefault="00B60ACB" w:rsidP="00235F84">
      <w:pPr>
        <w:keepNext/>
        <w:numPr>
          <w:ilvl w:val="0"/>
          <w:numId w:val="21"/>
        </w:numPr>
        <w:tabs>
          <w:tab w:val="clear" w:pos="720"/>
        </w:tabs>
        <w:jc w:val="both"/>
        <w:rPr>
          <w:b/>
          <w:color w:val="auto"/>
          <w:sz w:val="18"/>
          <w:szCs w:val="18"/>
        </w:rPr>
      </w:pPr>
      <w:r>
        <w:rPr>
          <w:b/>
          <w:color w:val="auto"/>
          <w:sz w:val="18"/>
          <w:szCs w:val="18"/>
        </w:rPr>
        <w:t xml:space="preserve">[AAAA] : </w:t>
      </w:r>
      <w:r>
        <w:rPr>
          <w:b/>
          <w:bCs/>
          <w:color w:val="auto"/>
          <w:sz w:val="18"/>
          <w:szCs w:val="18"/>
        </w:rPr>
        <w:t xml:space="preserve">[Diplôme]</w:t>
      </w:r>
      <w:r>
        <w:rPr>
          <w:b/>
          <w:color w:val="auto"/>
          <w:sz w:val="18"/>
          <w:szCs w:val="18"/>
        </w:rPr>
        <w:t xml:space="preserve"> · [Établissement]</w:t>
      </w:r>
      <w:r>
        <w:rPr>
          <w:color w:val="auto"/>
          <w:sz w:val="18"/>
          <w:szCs w:val="18"/>
        </w:rPr>
        <w:t xml:space="preserve"> — [Spécialité, mention]</w:t>
      </w:r>
    </w:p>
    <w:p w14:paraId="36C3C61E" w14:textId="77777777" w:rsidR="002C1226" w:rsidRDefault="002C1226">
      <w:pPr>
        <w:ind w:left="360"/>
        <w:jc w:val="both"/>
        <w:rPr>
          <w:b/>
          <w:bCs/>
          <w:color w:val="auto"/>
          <w:sz w:val="18"/>
          <w:szCs w:val="18"/>
        </w:rPr>
      </w:pPr>
    </w:p>
    <w:p w14:paraId="31ECA6B1" w14:textId="71FF8805" w:rsidR="00B60ACB" w:rsidRPr="00235F84" w:rsidRDefault="00B60ACB" w:rsidP="00235F84">
      <w:pPr>
        <w:numPr>
          <w:ilvl w:val="0"/>
          <w:numId w:val="21"/>
        </w:numPr>
        <w:tabs>
          <w:tab w:val="clear" w:pos="720"/>
        </w:tabs>
        <w:jc w:val="both"/>
        <w:rPr>
          <w:b/>
          <w:color w:val="auto"/>
          <w:sz w:val="18"/>
          <w:szCs w:val="18"/>
        </w:rPr>
      </w:pPr>
      <w:r>
        <w:rPr>
          <w:b/>
          <w:color w:val="auto"/>
          <w:sz w:val="18"/>
          <w:szCs w:val="18"/>
        </w:rPr>
        <w:t xml:space="preserve">Langues : </w:t>
      </w:r>
      <w:r>
        <w:rPr>
          <w:b/>
          <w:bCs/>
          <w:color w:val="auto"/>
          <w:sz w:val="18"/>
          <w:szCs w:val="18"/>
        </w:rPr>
        <w:t xml:space="preserve">[Langue] ([niveau])</w:t>
      </w:r>
    </w:p>
    <w:p w14:paraId="41B5F9E0" w14:textId="77777777" w:rsidR="000C62B4" w:rsidRDefault="006C5E19">
      <w:pPr>
        <w:keepNext/>
        <w:pageBreakBefore/>
        <w:spacing w:before="240" w:after="240"/>
        <w:rPr>
          <w:rFonts w:cs="Arial"/>
          <w:b/>
          <w:bCs/>
          <w:color w:val="808080"/>
          <w:kern w:val="32"/>
          <w:sz w:val="24"/>
        </w:rPr>
      </w:pPr>
      <w:r>
        <w:rPr>
          <w:rFonts w:cs="Arial"/>
          <w:b/>
          <w:bCs/>
          <w:color w:val="808080"/>
          <w:kern w:val="32"/>
          <w:sz w:val="24"/>
        </w:rPr>
        <w:lastRenderedPageBreak/>
        <w:t xml:space="preserve">COMPETENCES FONCTIONNELLES ET TECHNIQUES</w:t>
      </w:r>
    </w:p>
    <w:p w14:paraId="566C2886" w14:textId="1505E857" w:rsidR="00B60ACB" w:rsidRDefault="00B60ACB" w:rsidP="00235F84">
      <w:pPr>
        <w:keepNext/>
        <w:keepLines/>
        <w:numPr>
          <w:ilvl w:val="0"/>
          <w:numId w:val="21"/>
        </w:numPr>
        <w:tabs>
          <w:tab w:val="clear" w:pos="720"/>
        </w:tabs>
        <w:spacing w:after="80"/>
        <w:rPr>
          <w:b/>
          <w:color w:val="auto"/>
          <w:sz w:val="18"/>
          <w:szCs w:val="18"/>
        </w:rPr>
      </w:pPr>
      <w:r>
        <w:rPr>
          <w:b/>
          <w:bCs/>
          <w:color w:val="0070C0"/>
          <w:sz w:val="18"/>
          <w:szCs w:val="18"/>
        </w:rPr>
        <w:t xml:space="preserve">[Catégorie] : </w:t>
      </w:r>
      <w:r>
        <w:rPr>
          <w:color w:val="auto"/>
          <w:sz w:val="18"/>
          <w:szCs w:val="18"/>
        </w:rPr>
        <w:t xml:space="preserve">[Compétences]</w:t>
      </w:r>
    </w:p>
    <w:p w14:paraId="36C3C61E" w14:textId="77777777" w:rsidR="002C1226" w:rsidRDefault="002C1226">
      <w:pPr>
        <w:ind w:left="360"/>
        <w:jc w:val="both"/>
        <w:rPr>
          <w:b/>
          <w:bCs/>
          <w:color w:val="auto"/>
          <w:sz w:val="18"/>
          <w:szCs w:val="18"/>
        </w:rPr>
      </w:pPr>
    </w:p>
    <w:p w14:paraId="41B5F9EE" w14:textId="77777777" w:rsidR="000C62B4" w:rsidRDefault="006C5E19">
      <w:pPr>
        <w:keepNext/>
        <w:keepLines/>
        <w:widowControl w:val="0"/>
        <w:autoSpaceDE w:val="0"/>
        <w:autoSpaceDN w:val="0"/>
        <w:adjustRightInd w:val="0"/>
        <w:rPr>
          <w:rFonts w:cs="Arial"/>
          <w:b/>
          <w:bCs/>
          <w:color w:val="808080"/>
          <w:sz w:val="24"/>
        </w:rPr>
      </w:pPr>
      <w:r>
        <w:rPr>
          <w:rFonts w:cs="Arial"/>
          <w:b/>
          <w:bCs/>
          <w:color w:val="808080"/>
          <w:sz w:val="24"/>
        </w:rPr>
        <w:lastRenderedPageBreak/>
        <w:t xml:space="preserve">EXPERIENCE PROFESSIONNELLE</w:t>
      </w:r>
    </w:p>
    <w:p w14:paraId="271241E3" w14:textId="77777777" w:rsidR="00F247DD" w:rsidRDefault="00F247DD" w:rsidP="00235F84">
      <w:pPr>
        <w:pStyle w:val="paddedline"/>
        <w:keepNext/>
        <w:spacing w:line="260" w:lineRule="atLeast"/>
        <w:rPr>
          <w:rFonts w:ascii="Century Gothic" w:eastAsia="Songti SC" w:hAnsi="Century Gothic" w:cs="Arial Unicode MS"/>
          <w:kern w:val="3"/>
          <w:sz w:val="18"/>
          <w:szCs w:val="18"/>
          <w:lang w:eastAsia="zh-CN" w:bidi="hi-IN"/>
        </w:rPr>
      </w:pPr>
    </w:p>
    <w:p w14:paraId="227443CD" w14:textId="33C1DEAC" w:rsidR="00905D08" w:rsidRDefault="00905D08" w:rsidP="00905D08">
      <w:pPr>
        <w:pStyle w:val="paddedline"/>
        <w:keepNext/>
        <w:keepLines/>
        <w:tabs>
          <w:tab w:val="right" w:pos="9666"/>
        </w:tabs>
        <w:spacing w:line="260" w:lineRule="atLeast"/>
        <w:rPr>
          <w:rFonts w:eastAsia="Songti SC" w:cs="Arial Unicode MS"/>
          <w:b/>
          <w:bCs/>
          <w:iCs/>
          <w:color w:val="808080" w:themeColor="background1" w:themeShade="80"/>
          <w:kern w:val="3"/>
          <w:sz w:val="22"/>
          <w:szCs w:val="22"/>
          <w:lang w:eastAsia="zh-CN" w:bidi="hi-IN"/>
        </w:rPr>
      </w:pPr>
      <w:r>
        <w:rPr>
          <w:rFonts w:eastAsia="Songti SC" w:cs="Arial Unicode MS"/>
          <w:b/>
          <w:bCs/>
          <w:iCs/>
          <w:color w:val="808080" w:themeColor="background1" w:themeShade="80"/>
          <w:kern w:val="3"/>
          <w:sz w:val="22"/>
          <w:szCs w:val="22"/>
          <w:lang w:eastAsia="zh-CN" w:bidi="hi-IN"/>
        </w:rPr>
        <w:t xml:space="preserve">[Mois AAAA] – [Mois AAAA]</w:t>
      </w:r>
      <w:r>
        <w:rPr>
          <w:rFonts w:eastAsia="Songti SC" w:cs="Arial Unicode MS"/>
          <w:b/>
          <w:bCs/>
          <w:iCs/>
          <w:color w:val="808080" w:themeColor="background1" w:themeShade="80"/>
          <w:kern w:val="3"/>
          <w:sz w:val="22"/>
          <w:szCs w:val="22"/>
          <w:lang w:eastAsia="zh-CN" w:bidi="hi-IN"/>
        </w:rPr>
        <w:tab/>
      </w:r>
      <w:r>
        <w:rPr>
          <w:rFonts w:eastAsia="Songti SC" w:cs="Arial Unicode MS"/>
          <w:b/>
          <w:bCs/>
          <w:iCs/>
          <w:color w:val="808080" w:themeColor="background1" w:themeShade="80"/>
          <w:kern w:val="3"/>
          <w:sz w:val="22"/>
          <w:szCs w:val="22"/>
          <w:lang w:eastAsia="zh-CN" w:bidi="hi-IN"/>
        </w:rPr>
        <w:t xml:space="preserve">[Client]</w:t>
      </w:r>
    </w:p>
    <w:p w14:paraId="4C2B4F5A" w14:textId="74710983" w:rsidR="00905D08" w:rsidRPr="00905D08" w:rsidRDefault="00905D08" w:rsidP="00905D08">
      <w:pPr>
        <w:pStyle w:val="paddedline"/>
        <w:keepNext/>
        <w:keepLines/>
        <w:spacing w:line="260" w:lineRule="atLeast"/>
        <w:rPr>
          <w:rFonts w:eastAsia="Songti SC" w:cs="Arial Unicode MS"/>
          <w:b/>
          <w:bCs/>
          <w:iCs/>
          <w:color w:val="808080" w:themeColor="background1" w:themeShade="80"/>
          <w:kern w:val="3"/>
          <w:sz w:val="22"/>
          <w:szCs w:val="22"/>
          <w:lang w:eastAsia="zh-CN" w:bidi="hi-IN"/>
        </w:rPr>
      </w:pPr>
      <w:r>
        <w:rPr>
          <w:rFonts w:ascii="Century Gothic" w:eastAsia="Songti SC" w:hAnsi="Century Gothic" w:cs="Arial Unicode MS"/>
          <w:b/>
          <w:bCs/>
          <w:color w:val="0070C0"/>
          <w:kern w:val="3"/>
          <w:sz w:val="20"/>
          <w:szCs w:val="20"/>
          <w:lang w:eastAsia="zh-CN" w:bidi="hi-IN"/>
        </w:rPr>
        <w:t xml:space="preserve">[Équipe / programme] — [Rôle]</w:t>
      </w:r>
    </w:p>
    <w:p w14:paraId="3E741C96" w14:textId="6159C6C5" w:rsidR="00905D08" w:rsidRPr="00905D08" w:rsidRDefault="00905D08" w:rsidP="00905D08">
      <w:pPr>
        <w:pStyle w:val="paddedline"/>
        <w:keepNext/>
        <w:keepLines/>
        <w:spacing w:line="260" w:lineRule="atLeast"/>
        <w:rPr>
          <w:rFonts w:ascii="Century Gothic" w:eastAsia="Songti SC" w:hAnsi="Century Gothic" w:cs="Arial Unicode MS"/>
          <w:kern w:val="3"/>
          <w:sz w:val="18"/>
          <w:szCs w:val="18"/>
          <w:lang w:eastAsia="zh-CN" w:bidi="hi-IN"/>
        </w:rPr>
      </w:pPr>
      <w:r>
        <w:rPr>
          <w:rFonts w:ascii="Century Gothic" w:eastAsia="Songti SC" w:hAnsi="Century Gothic" w:cs="Arial Unicode MS"/>
          <w:kern w:val="3"/>
          <w:sz w:val="18"/>
          <w:szCs w:val="18"/>
          <w:lang w:eastAsia="zh-CN" w:bidi="hi-IN"/>
        </w:rPr>
        <w:t xml:space="preserve">[Contexte de la mission.]</w:t>
      </w:r>
    </w:p>
    <w:p w14:paraId="00A16441" w14:textId="77777777" w:rsidR="00905D08" w:rsidRPr="00905D08" w:rsidRDefault="00905D08" w:rsidP="00905D08">
      <w:pPr>
        <w:pStyle w:val="paddedline"/>
        <w:keepNext/>
        <w:keepLines/>
        <w:numPr>
          <w:ilvl w:val="0"/>
          <w:numId w:val="27"/>
        </w:numPr>
        <w:spacing w:line="260" w:lineRule="atLeast"/>
        <w:rPr>
          <w:rFonts w:ascii="Century Gothic" w:eastAsia="Songti SC" w:hAnsi="Century Gothic" w:cs="Arial Unicode MS"/>
          <w:kern w:val="3"/>
          <w:sz w:val="18"/>
          <w:szCs w:val="18"/>
          <w:lang w:eastAsia="zh-CN" w:bidi="hi-IN"/>
        </w:rPr>
      </w:pPr>
      <w:r>
        <w:rPr>
          <w:rFonts w:ascii="Century Gothic" w:eastAsia="Songti SC" w:hAnsi="Century Gothic" w:cs="Arial Unicode MS"/>
          <w:kern w:val="3"/>
          <w:sz w:val="18"/>
          <w:szCs w:val="18"/>
          <w:lang w:eastAsia="zh-CN" w:bidi="hi-IN"/>
        </w:rPr>
        <w:t xml:space="preserve">[Réalisation 1]</w:t>
      </w:r>
    </w:p>
    <w:p w14:paraId="00A16441" w14:textId="77777777" w:rsidR="00905D08" w:rsidRPr="00905D08" w:rsidRDefault="00905D08" w:rsidP="00905D08">
      <w:pPr>
        <w:pStyle w:val="paddedline"/>
        <w:keepNext/>
        <w:keepLines/>
        <w:numPr>
          <w:ilvl w:val="0"/>
          <w:numId w:val="27"/>
        </w:numPr>
        <w:spacing w:line="260" w:lineRule="atLeast"/>
        <w:rPr>
          <w:rFonts w:ascii="Century Gothic" w:eastAsia="Songti SC" w:hAnsi="Century Gothic" w:cs="Arial Unicode MS"/>
          <w:kern w:val="3"/>
          <w:sz w:val="18"/>
          <w:szCs w:val="18"/>
          <w:lang w:eastAsia="zh-CN" w:bidi="hi-IN"/>
        </w:rPr>
      </w:pPr>
      <w:r>
        <w:rPr>
          <w:rFonts w:ascii="Century Gothic" w:eastAsia="Songti SC" w:hAnsi="Century Gothic" w:cs="Arial Unicode MS"/>
          <w:kern w:val="3"/>
          <w:sz w:val="18"/>
          <w:szCs w:val="18"/>
          <w:lang w:eastAsia="zh-CN" w:bidi="hi-IN"/>
        </w:rPr>
        <w:t xml:space="preserve">[Réalisation 2]</w:t>
      </w:r>
    </w:p>
    <w:p w14:paraId="222D4AA7" w14:textId="77777777" w:rsidR="00905D08" w:rsidRPr="00905D08" w:rsidRDefault="00905D08" w:rsidP="00905D08">
      <w:pPr>
        <w:pStyle w:val="paddedline"/>
        <w:spacing w:line="260" w:lineRule="atLeast"/>
        <w:ind w:left="360"/>
        <w:rPr>
          <w:rFonts w:ascii="Century Gothic" w:eastAsia="Songti SC" w:hAnsi="Century Gothic" w:cs="Arial Unicode MS"/>
          <w:kern w:val="3"/>
          <w:sz w:val="18"/>
          <w:szCs w:val="18"/>
          <w:lang w:eastAsia="zh-CN" w:bidi="hi-IN"/>
        </w:rPr>
      </w:pPr>
    </w:p>
    <w:sectPr w:rsidR="000C62B4" w:rsidRPr="00905D08">
      <w:footerReference w:type="default" r:id="rId8"/>
      <w:headerReference w:type="first" r:id="rId9"/>
      <w:footerReference w:type="first" r:id="rId10"/>
      <w:pgSz w:w="11906" w:h="16838"/>
      <w:pgMar w:top="1734" w:right="1106" w:bottom="993" w:left="1134" w:header="1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CE681" w14:textId="77777777" w:rsidR="00F2261D" w:rsidRDefault="00F2261D">
      <w:r>
        <w:separator/>
      </w:r>
    </w:p>
  </w:endnote>
  <w:endnote w:type="continuationSeparator" w:id="0">
    <w:p w14:paraId="02290031" w14:textId="77777777" w:rsidR="00F2261D" w:rsidRDefault="00F22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tima">
    <w:altName w:val="Segoe Print"/>
    <w:charset w:val="00"/>
    <w:family w:val="auto"/>
    <w:pitch w:val="default"/>
    <w:sig w:usb0="00000000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default"/>
  </w:font>
  <w:font w:name="Songti SC">
    <w:altName w:val="Calibri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130"/>
      <w:gridCol w:w="6158"/>
      <w:gridCol w:w="1612"/>
    </w:tblGrid>
    <w:tr w:rsidR="000C62B4" w14:paraId="41B5FA8E" w14:textId="77777777">
      <w:trPr>
        <w:trHeight w:val="529"/>
      </w:trPr>
      <w:tc>
        <w:tcPr>
          <w:tcW w:w="2130" w:type="dxa"/>
          <w:vAlign w:val="center"/>
        </w:tcPr>
        <w:p w14:paraId="41B5FA8B" w14:textId="77777777" w:rsidR="000C62B4" w:rsidRDefault="000C62B4">
          <w:pPr>
            <w:pStyle w:val="Pieddepage"/>
            <w:tabs>
              <w:tab w:val="clear" w:pos="5400"/>
              <w:tab w:val="clear" w:pos="9540"/>
            </w:tabs>
            <w:rPr>
              <w:color w:val="808080"/>
            </w:rPr>
          </w:pPr>
        </w:p>
      </w:tc>
      <w:tc>
        <w:tcPr>
          <w:tcW w:w="6158" w:type="dxa"/>
          <w:vAlign w:val="center"/>
        </w:tcPr>
        <w:p w14:paraId="41B5FA8C" w14:textId="77777777" w:rsidR="000C62B4" w:rsidRDefault="000C62B4">
          <w:pPr>
            <w:pStyle w:val="Pieddepage"/>
            <w:jc w:val="center"/>
            <w:rPr>
              <w:i/>
              <w:iCs w:val="0"/>
              <w:color w:val="808080"/>
            </w:rPr>
          </w:pPr>
        </w:p>
      </w:tc>
      <w:tc>
        <w:tcPr>
          <w:tcW w:w="1612" w:type="dxa"/>
          <w:vAlign w:val="center"/>
        </w:tcPr>
        <w:p w14:paraId="41B5FA8D" w14:textId="77777777" w:rsidR="000C62B4" w:rsidRDefault="006C5E19">
          <w:pPr>
            <w:pStyle w:val="Pieddepage"/>
            <w:tabs>
              <w:tab w:val="clear" w:pos="5400"/>
              <w:tab w:val="clear" w:pos="9540"/>
              <w:tab w:val="left" w:pos="712"/>
              <w:tab w:val="center" w:pos="3420"/>
              <w:tab w:val="right" w:pos="7483"/>
            </w:tabs>
            <w:jc w:val="center"/>
            <w:rPr>
              <w:color w:val="808080"/>
            </w:rPr>
          </w:pPr>
          <w:r>
            <w:rPr>
              <w:color w:val="808080"/>
            </w:rPr>
            <w:t xml:space="preserve">Page </w:t>
          </w:r>
          <w:r>
            <w:rPr>
              <w:color w:val="808080"/>
            </w:rPr>
            <w:fldChar w:fldCharType="begin"/>
          </w:r>
          <w:r>
            <w:rPr>
              <w:color w:val="808080"/>
            </w:rPr>
            <w:instrText xml:space="preserve"> PAGE </w:instrText>
          </w:r>
          <w:r>
            <w:rPr>
              <w:color w:val="808080"/>
            </w:rPr>
            <w:fldChar w:fldCharType="separate"/>
          </w:r>
          <w:r>
            <w:rPr>
              <w:color w:val="808080"/>
            </w:rPr>
            <w:t>5</w:t>
          </w:r>
          <w:r>
            <w:rPr>
              <w:color w:val="808080"/>
            </w:rPr>
            <w:fldChar w:fldCharType="end"/>
          </w:r>
          <w:r>
            <w:rPr>
              <w:color w:val="808080"/>
            </w:rPr>
            <w:t xml:space="preserve"> sur </w:t>
          </w:r>
          <w:r>
            <w:rPr>
              <w:color w:val="808080"/>
            </w:rPr>
            <w:fldChar w:fldCharType="begin"/>
          </w:r>
          <w:r>
            <w:rPr>
              <w:color w:val="808080"/>
            </w:rPr>
            <w:instrText xml:space="preserve"> NUMPAGES </w:instrText>
          </w:r>
          <w:r>
            <w:rPr>
              <w:color w:val="808080"/>
            </w:rPr>
            <w:fldChar w:fldCharType="separate"/>
          </w:r>
          <w:r>
            <w:rPr>
              <w:color w:val="808080"/>
            </w:rPr>
            <w:t>5</w:t>
          </w:r>
          <w:r>
            <w:rPr>
              <w:color w:val="808080"/>
            </w:rPr>
            <w:fldChar w:fldCharType="end"/>
          </w:r>
        </w:p>
      </w:tc>
    </w:tr>
  </w:tbl>
  <w:p w14:paraId="41B5FA8F" w14:textId="77777777" w:rsidR="000C62B4" w:rsidRDefault="006C5E19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41B5FA92" wp14:editId="41B5FA93">
          <wp:extent cx="518795" cy="485140"/>
          <wp:effectExtent l="0" t="0" r="0" b="0"/>
          <wp:docPr id="1" name="Google Shape;112;p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gle Shape;112;p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6390" cy="492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5FA91" w14:textId="77777777" w:rsidR="000C62B4" w:rsidRDefault="006C5E19">
    <w:pPr>
      <w:pStyle w:val="Pieddepage"/>
      <w:ind w:hanging="709"/>
      <w:jc w:val="center"/>
    </w:pPr>
    <w:r>
      <w:rPr>
        <w:noProof/>
        <w:lang w:eastAsia="fr-FR"/>
      </w:rPr>
      <w:drawing>
        <wp:inline distT="0" distB="0" distL="0" distR="0" wp14:anchorId="41B5FA98" wp14:editId="41B5FA99">
          <wp:extent cx="447675" cy="471170"/>
          <wp:effectExtent l="0" t="0" r="0" b="5080"/>
          <wp:docPr id="3" name="Google Shape;112;p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oogle Shape;112;p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2778" cy="4768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05260" w14:textId="77777777" w:rsidR="00F2261D" w:rsidRDefault="00F2261D">
      <w:r>
        <w:separator/>
      </w:r>
    </w:p>
  </w:footnote>
  <w:footnote w:type="continuationSeparator" w:id="0">
    <w:p w14:paraId="3659B6D1" w14:textId="77777777" w:rsidR="00F2261D" w:rsidRDefault="00F22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5FA90" w14:textId="77777777" w:rsidR="000C62B4" w:rsidRDefault="006C5E19">
    <w:pPr>
      <w:pStyle w:val="En-tte"/>
      <w:ind w:left="-1134"/>
    </w:pPr>
    <w:r>
      <w:rPr>
        <w:rFonts w:ascii="Cambria" w:hAnsi="Cambria"/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B5FA94" wp14:editId="41B5FA95">
              <wp:simplePos x="0" y="0"/>
              <wp:positionH relativeFrom="column">
                <wp:posOffset>755650</wp:posOffset>
              </wp:positionH>
              <wp:positionV relativeFrom="paragraph">
                <wp:posOffset>6256655</wp:posOffset>
              </wp:positionV>
              <wp:extent cx="5889625" cy="954405"/>
              <wp:effectExtent l="0" t="0" r="0" b="0"/>
              <wp:wrapNone/>
              <wp:docPr id="20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89625" cy="954405"/>
                      </a:xfrm>
                      <a:prstGeom prst="rect">
                        <a:avLst/>
                      </a:prstGeom>
                      <a:noFill/>
                      <a:ln cap="flat">
                        <a:noFill/>
                        <a:prstDash val="solid"/>
                      </a:ln>
                    </wps:spPr>
                    <wps:txbx>
                      <w:txbxContent>
                        <w:p w14:paraId="41B5FA9A" w14:textId="77777777" w:rsidR="000C62B4" w:rsidRDefault="000C62B4">
                          <w:pPr>
                            <w:overflowPunct w:val="0"/>
                            <w:jc w:val="center"/>
                            <w:rPr>
                              <w:rFonts w:eastAsia="MS PGothic" w:cs="Arial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  <w:p w14:paraId="41B5FA9B" w14:textId="77777777" w:rsidR="000C62B4" w:rsidRDefault="006C5E19">
                          <w:pPr>
                            <w:overflowPunct w:val="0"/>
                            <w:jc w:val="center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eastAsia="MS PGothic" w:cs="Arial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VOTRE ESN</w:t>
                          </w:r>
                        </w:p>
                        <w:p w14:paraId="41B5FA9C" w14:textId="77777777" w:rsidR="000C62B4" w:rsidRDefault="006C5E19">
                          <w:pPr>
                            <w:overflowPunct w:val="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rFonts w:ascii="Calibri" w:eastAsia="MS PGothic" w:hAnsi="Calibri"/>
                              <w:b/>
                              <w:bCs/>
                              <w:color w:val="FFFFFF" w:themeColor="background1"/>
                              <w:kern w:val="24"/>
                              <w:sz w:val="36"/>
                              <w:szCs w:val="36"/>
                            </w:rPr>
                            <w:t xml:space="preserve">Effective Risk </w:t>
                          </w:r>
                          <w:r>
                            <w:rPr>
                              <w:rFonts w:ascii="Calibri" w:eastAsia="MS PGothic" w:hAnsi="Calibri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Ma</w:t>
                          </w:r>
                          <w:r>
                            <w:rPr>
                              <w:rFonts w:ascii="Calibri" w:eastAsia="MS PGothic" w:hAnsi="Calibri"/>
                              <w:b/>
                              <w:bCs/>
                              <w:color w:val="FFFFFF" w:themeColor="background1"/>
                              <w:kern w:val="24"/>
                              <w:sz w:val="36"/>
                              <w:szCs w:val="36"/>
                            </w:rPr>
                            <w:t>nagement</w:t>
                          </w:r>
                        </w:p>
                      </w:txbxContent>
                    </wps:txbx>
                    <wps:bodyPr vert="horz" wrap="square" lIns="91440" tIns="45720" rIns="91440" bIns="45720" anchor="t" anchorCtr="1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41B5FA94" id="Rectangle 20" o:spid="_x0000_s1026" style="position:absolute;left:0;text-align:left;margin-left:59.5pt;margin-top:492.65pt;width:463.75pt;height:7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" filled="f" stroked="f">
              <v:textbox style="mso-fit-shape-to-text:t">
                <w:txbxContent>
                  <w:p w14:paraId="41B5FA9A" w14:textId="77777777" w:rsidR="000C62B4" w:rsidRDefault="000C62B4">
                    <w:pPr>
                      <w:overflowPunct w:val="0"/>
                      <w:jc w:val="center"/>
                      <w:rPr>
                        <w:rFonts w:eastAsia="MS PGothic" w:cs="Arial"/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</w:pPr>
                  </w:p>
                  <w:p w14:paraId="41B5FA9B" w14:textId="77777777" w:rsidR="000C62B4" w:rsidRDefault="006C5E19">
                    <w:pPr>
                      <w:overflowPunct w:val="0"/>
                      <w:jc w:val="center"/>
                      <w:rPr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rFonts w:eastAsia="MS PGothic" w:cs="Arial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>VOTRE ESN</w:t>
                    </w:r>
                  </w:p>
                  <w:p w14:paraId="41B5FA9C" w14:textId="77777777" w:rsidR="000C62B4" w:rsidRDefault="006C5E19">
                    <w:pPr>
                      <w:overflowPunct w:val="0"/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rFonts w:ascii="Calibri" w:eastAsia="MS PGothic" w:hAnsi="Calibri"/>
                        <w:b/>
                        <w:bCs/>
                        <w:color w:val="FFFFFF" w:themeColor="background1"/>
                        <w:kern w:val="24"/>
                        <w:sz w:val="36"/>
                        <w:szCs w:val="36"/>
                      </w:rPr>
                      <w:t xml:space="preserve">Effective Risk </w:t>
                    </w:r>
                    <w:r>
                      <w:rPr>
                        <w:rFonts w:ascii="Calibri" w:eastAsia="MS PGothic" w:hAnsi="Calibri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Ma</w:t>
                    </w:r>
                    <w:r>
                      <w:rPr>
                        <w:rFonts w:ascii="Calibri" w:eastAsia="MS PGothic" w:hAnsi="Calibri"/>
                        <w:b/>
                        <w:bCs/>
                        <w:color w:val="FFFFFF" w:themeColor="background1"/>
                        <w:kern w:val="24"/>
                        <w:sz w:val="36"/>
                        <w:szCs w:val="36"/>
                      </w:rPr>
                      <w:t>nagement</w:t>
                    </w:r>
                  </w:p>
                </w:txbxContent>
              </v:textbox>
            </v:rect>
          </w:pict>
        </mc:Fallback>
      </mc:AlternateContent>
    </w:r>
    <w:r>
      <w:rPr>
        <w:rFonts w:ascii="Cambria" w:hAnsi="Cambria"/>
        <w:noProof/>
        <w:lang w:eastAsia="fr-FR"/>
      </w:rPr>
      <w:drawing>
        <wp:inline distT="0" distB="0" distL="0" distR="0" wp14:anchorId="41B5FA96" wp14:editId="41B5FA97">
          <wp:extent cx="7637145" cy="1171575"/>
          <wp:effectExtent l="0" t="0" r="1905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3524" cy="11832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enumros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enumros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enumros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enumros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epuces5"/>
      <w:lvlText w:val=""/>
      <w:lvlJc w:val="left"/>
      <w:pPr>
        <w:tabs>
          <w:tab w:val="left" w:pos="1492"/>
        </w:tabs>
        <w:ind w:left="1492" w:hanging="360"/>
      </w:pPr>
      <w:rPr>
        <w:rFonts w:ascii="Wingdings" w:hAnsi="Wingdings" w:hint="default"/>
        <w:color w:val="FF6600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epuces4"/>
      <w:lvlText w:val=""/>
      <w:lvlJc w:val="left"/>
      <w:pPr>
        <w:tabs>
          <w:tab w:val="left" w:pos="1209"/>
        </w:tabs>
        <w:ind w:left="1209" w:hanging="360"/>
      </w:pPr>
      <w:rPr>
        <w:rFonts w:ascii="Wingdings" w:hAnsi="Wingdings" w:hint="default"/>
        <w:color w:val="FF6600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epuces3"/>
      <w:lvlText w:val=""/>
      <w:lvlJc w:val="left"/>
      <w:pPr>
        <w:tabs>
          <w:tab w:val="left" w:pos="926"/>
        </w:tabs>
        <w:ind w:left="926" w:hanging="360"/>
      </w:pPr>
      <w:rPr>
        <w:rFonts w:ascii="Wingdings" w:hAnsi="Wingdings" w:hint="default"/>
        <w:color w:val="FF6600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epuces2"/>
      <w:lvlText w:val=""/>
      <w:lvlJc w:val="left"/>
      <w:pPr>
        <w:tabs>
          <w:tab w:val="left" w:pos="643"/>
        </w:tabs>
        <w:ind w:left="643" w:hanging="360"/>
      </w:pPr>
      <w:rPr>
        <w:rFonts w:ascii="Wingdings" w:hAnsi="Wingdings" w:hint="default"/>
        <w:color w:val="FF6600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enum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epuces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color w:val="FF6600"/>
      </w:rPr>
    </w:lvl>
  </w:abstractNum>
  <w:abstractNum w:abstractNumId="10" w15:restartNumberingAfterBreak="0">
    <w:nsid w:val="018D2A7A"/>
    <w:multiLevelType w:val="multilevel"/>
    <w:tmpl w:val="018D2A7A"/>
    <w:lvl w:ilvl="0">
      <w:start w:val="1"/>
      <w:numFmt w:val="bullet"/>
      <w:pStyle w:val="CVliste1"/>
      <w:lvlText w:val=""/>
      <w:lvlJc w:val="left"/>
      <w:pPr>
        <w:tabs>
          <w:tab w:val="left" w:pos="644"/>
        </w:tabs>
        <w:ind w:left="644" w:hanging="360"/>
      </w:pPr>
      <w:rPr>
        <w:rFonts w:ascii="Wingdings" w:hAnsi="Wingdings" w:hint="default"/>
        <w:color w:val="008000"/>
        <w:sz w:val="1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4921DE"/>
    <w:multiLevelType w:val="multilevel"/>
    <w:tmpl w:val="044921DE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color w:val="254061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  <w:color w:val="254061"/>
      </w:r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1A804D38"/>
    <w:multiLevelType w:val="multilevel"/>
    <w:tmpl w:val="4DCE583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FB43DC"/>
    <w:multiLevelType w:val="multilevel"/>
    <w:tmpl w:val="1EFB43DC"/>
    <w:lvl w:ilvl="0">
      <w:start w:val="1"/>
      <w:numFmt w:val="bullet"/>
      <w:pStyle w:val="NASAchievement-Sub2"/>
      <w:lvlText w:val=""/>
      <w:lvlJc w:val="left"/>
      <w:pPr>
        <w:tabs>
          <w:tab w:val="left" w:pos="1422"/>
        </w:tabs>
        <w:ind w:left="1422" w:hanging="36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"/>
      <w:lvlJc w:val="left"/>
      <w:pPr>
        <w:tabs>
          <w:tab w:val="left" w:pos="2142"/>
        </w:tabs>
        <w:ind w:left="2142" w:hanging="360"/>
      </w:pPr>
      <w:rPr>
        <w:rFonts w:ascii="Wingdings 3" w:hAnsi="Wingdings 3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2675003C"/>
    <w:multiLevelType w:val="multilevel"/>
    <w:tmpl w:val="5900D312"/>
    <w:lvl w:ilvl="0"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hAnsi="Times New Roman" w:cs="Times New Roman" w:hint="default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imes New Roman" w:hAnsi="Times New Roman" w:cs="Times New Roman" w:hint="default"/>
        <w:color w:val="000000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  <w:color w:val="00000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imes New Roman" w:hAnsi="Times New Roman" w:cs="Times New Roman" w:hint="default"/>
        <w:color w:val="00000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imes New Roman" w:hAnsi="Times New Roman" w:cs="Times New Roman" w:hint="default"/>
        <w:color w:val="000000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  <w:color w:val="00000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imes New Roman" w:hAnsi="Times New Roman" w:cs="Times New Roman" w:hint="default"/>
        <w:color w:val="00000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imes New Roman" w:hAnsi="Times New Roman" w:cs="Times New Roman" w:hint="default"/>
        <w:color w:val="000000"/>
      </w:rPr>
    </w:lvl>
  </w:abstractNum>
  <w:abstractNum w:abstractNumId="15" w15:restartNumberingAfterBreak="0">
    <w:nsid w:val="395125FC"/>
    <w:multiLevelType w:val="multilevel"/>
    <w:tmpl w:val="B658D844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cs="Calibri" w:hint="default"/>
        <w:color w:val="1F4E79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06157E"/>
    <w:multiLevelType w:val="multilevel"/>
    <w:tmpl w:val="3B06157E"/>
    <w:lvl w:ilvl="0">
      <w:start w:val="1"/>
      <w:numFmt w:val="bullet"/>
      <w:pStyle w:val="NASAchievement-Sub"/>
      <w:lvlText w:val=""/>
      <w:lvlJc w:val="left"/>
      <w:pPr>
        <w:tabs>
          <w:tab w:val="left" w:pos="1062"/>
        </w:tabs>
        <w:ind w:left="1062" w:hanging="360"/>
      </w:pPr>
      <w:rPr>
        <w:rFonts w:ascii="Wingdings 3" w:hAnsi="Wingdings 3" w:hint="default"/>
        <w:sz w:val="16"/>
        <w:szCs w:val="16"/>
        <w:lang w:val="fr-FR"/>
      </w:rPr>
    </w:lvl>
    <w:lvl w:ilvl="1">
      <w:start w:val="1"/>
      <w:numFmt w:val="bullet"/>
      <w:lvlText w:val=""/>
      <w:lvlJc w:val="left"/>
      <w:pPr>
        <w:tabs>
          <w:tab w:val="left" w:pos="1782"/>
        </w:tabs>
        <w:ind w:left="1782" w:hanging="360"/>
      </w:pPr>
      <w:rPr>
        <w:rFonts w:ascii="Wingdings 3" w:hAnsi="Wingdings 3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3D7E5781"/>
    <w:multiLevelType w:val="multilevel"/>
    <w:tmpl w:val="3D7E5781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b/>
        <w:i w:val="0"/>
        <w:color w:val="8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35C7511"/>
    <w:multiLevelType w:val="multilevel"/>
    <w:tmpl w:val="435C7511"/>
    <w:lvl w:ilvl="0">
      <w:start w:val="1"/>
      <w:numFmt w:val="bullet"/>
      <w:pStyle w:val="puce1"/>
      <w:lvlText w:val="o"/>
      <w:lvlJc w:val="left"/>
      <w:pPr>
        <w:tabs>
          <w:tab w:val="left" w:pos="76"/>
        </w:tabs>
        <w:ind w:left="76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796"/>
        </w:tabs>
        <w:ind w:left="796" w:hanging="360"/>
      </w:pPr>
      <w:rPr>
        <w:rFonts w:ascii="Arial" w:hAnsi="Arial" w:hint="default"/>
        <w:sz w:val="16"/>
      </w:rPr>
    </w:lvl>
    <w:lvl w:ilvl="2">
      <w:start w:val="1"/>
      <w:numFmt w:val="bullet"/>
      <w:lvlText w:val=""/>
      <w:lvlJc w:val="left"/>
      <w:pPr>
        <w:tabs>
          <w:tab w:val="left" w:pos="1516"/>
        </w:tabs>
        <w:ind w:left="15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236"/>
        </w:tabs>
        <w:ind w:left="22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2956"/>
        </w:tabs>
        <w:ind w:left="295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3676"/>
        </w:tabs>
        <w:ind w:left="36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396"/>
        </w:tabs>
        <w:ind w:left="43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116"/>
        </w:tabs>
        <w:ind w:left="511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5836"/>
        </w:tabs>
        <w:ind w:left="5836" w:hanging="360"/>
      </w:pPr>
      <w:rPr>
        <w:rFonts w:ascii="Wingdings" w:hAnsi="Wingdings" w:hint="default"/>
      </w:rPr>
    </w:lvl>
  </w:abstractNum>
  <w:abstractNum w:abstractNumId="19" w15:restartNumberingAfterBreak="0">
    <w:nsid w:val="44733AA2"/>
    <w:multiLevelType w:val="singleLevel"/>
    <w:tmpl w:val="44733AA2"/>
    <w:lvl w:ilvl="0">
      <w:start w:val="1"/>
      <w:numFmt w:val="bullet"/>
      <w:pStyle w:val="Liste2"/>
      <w:lvlText w:val=""/>
      <w:legacy w:legacy="1" w:legacySpace="0" w:legacyIndent="283"/>
      <w:lvlJc w:val="left"/>
      <w:pPr>
        <w:ind w:left="1530" w:hanging="283"/>
      </w:pPr>
      <w:rPr>
        <w:rFonts w:ascii="Symbol" w:hAnsi="Symbol" w:hint="default"/>
      </w:rPr>
    </w:lvl>
  </w:abstractNum>
  <w:abstractNum w:abstractNumId="20" w15:restartNumberingAfterBreak="0">
    <w:nsid w:val="47E30BCF"/>
    <w:multiLevelType w:val="hybridMultilevel"/>
    <w:tmpl w:val="FB92DCDC"/>
    <w:lvl w:ilvl="0" w:tplc="B61A94DA">
      <w:start w:val="2012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DB1BD4"/>
    <w:multiLevelType w:val="multilevel"/>
    <w:tmpl w:val="AD144C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E404BD"/>
    <w:multiLevelType w:val="multilevel"/>
    <w:tmpl w:val="5BE404BD"/>
    <w:lvl w:ilvl="0">
      <w:start w:val="1"/>
      <w:numFmt w:val="bullet"/>
      <w:lvlText w:val="o"/>
      <w:lvlJc w:val="left"/>
      <w:pPr>
        <w:tabs>
          <w:tab w:val="left" w:pos="76"/>
        </w:tabs>
        <w:ind w:left="76" w:hanging="360"/>
      </w:pPr>
      <w:rPr>
        <w:rFonts w:ascii="Courier New" w:hAnsi="Courier New" w:hint="default"/>
        <w:sz w:val="20"/>
      </w:rPr>
    </w:lvl>
    <w:lvl w:ilvl="1">
      <w:start w:val="1"/>
      <w:numFmt w:val="bullet"/>
      <w:pStyle w:val="Skillpuces"/>
      <w:lvlText w:val="o"/>
      <w:lvlJc w:val="left"/>
      <w:pPr>
        <w:tabs>
          <w:tab w:val="left" w:pos="796"/>
        </w:tabs>
        <w:ind w:left="79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516"/>
        </w:tabs>
        <w:ind w:left="15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236"/>
        </w:tabs>
        <w:ind w:left="22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2956"/>
        </w:tabs>
        <w:ind w:left="295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3676"/>
        </w:tabs>
        <w:ind w:left="36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396"/>
        </w:tabs>
        <w:ind w:left="43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116"/>
        </w:tabs>
        <w:ind w:left="511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5836"/>
        </w:tabs>
        <w:ind w:left="5836" w:hanging="360"/>
      </w:pPr>
      <w:rPr>
        <w:rFonts w:ascii="Wingdings" w:hAnsi="Wingdings" w:hint="default"/>
      </w:rPr>
    </w:lvl>
  </w:abstractNum>
  <w:abstractNum w:abstractNumId="23" w15:restartNumberingAfterBreak="0">
    <w:nsid w:val="5ED14A4F"/>
    <w:multiLevelType w:val="multilevel"/>
    <w:tmpl w:val="5ED14A4F"/>
    <w:lvl w:ilvl="0">
      <w:start w:val="1"/>
      <w:numFmt w:val="bullet"/>
      <w:pStyle w:val="Russite"/>
      <w:lvlText w:val=""/>
      <w:lvlJc w:val="left"/>
      <w:pPr>
        <w:ind w:left="720" w:hanging="360"/>
      </w:pPr>
      <w:rPr>
        <w:rFonts w:ascii="Wingdings" w:hAnsi="Wingdings" w:hint="default"/>
        <w:b/>
        <w:i w:val="0"/>
        <w:color w:val="8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FD387F"/>
    <w:multiLevelType w:val="multilevel"/>
    <w:tmpl w:val="6EFD387F"/>
    <w:lvl w:ilvl="0">
      <w:start w:val="1"/>
      <w:numFmt w:val="bullet"/>
      <w:pStyle w:val="NASAchievement-Sub3"/>
      <w:lvlText w:val=""/>
      <w:lvlJc w:val="left"/>
      <w:pPr>
        <w:tabs>
          <w:tab w:val="left" w:pos="972"/>
        </w:tabs>
        <w:ind w:left="972" w:hanging="360"/>
      </w:pPr>
      <w:rPr>
        <w:rFonts w:ascii="Wingdings" w:hAnsi="Wingdings" w:hint="default"/>
        <w:sz w:val="16"/>
        <w:szCs w:val="16"/>
        <w:lang w:val="fr-FR"/>
      </w:rPr>
    </w:lvl>
    <w:lvl w:ilvl="1">
      <w:start w:val="1"/>
      <w:numFmt w:val="bullet"/>
      <w:lvlText w:val="o"/>
      <w:lvlJc w:val="left"/>
      <w:pPr>
        <w:tabs>
          <w:tab w:val="left" w:pos="990"/>
        </w:tabs>
        <w:ind w:left="9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710"/>
        </w:tabs>
        <w:ind w:left="17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430"/>
        </w:tabs>
        <w:ind w:left="24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150"/>
        </w:tabs>
        <w:ind w:left="31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870"/>
        </w:tabs>
        <w:ind w:left="38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590"/>
        </w:tabs>
        <w:ind w:left="45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310"/>
        </w:tabs>
        <w:ind w:left="53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030"/>
        </w:tabs>
        <w:ind w:left="6030" w:hanging="360"/>
      </w:pPr>
      <w:rPr>
        <w:rFonts w:ascii="Wingdings" w:hAnsi="Wingdings" w:hint="default"/>
      </w:rPr>
    </w:lvl>
  </w:abstractNum>
  <w:abstractNum w:abstractNumId="25" w15:restartNumberingAfterBreak="0">
    <w:nsid w:val="7AB6745A"/>
    <w:multiLevelType w:val="multilevel"/>
    <w:tmpl w:val="7AB6745A"/>
    <w:lvl w:ilvl="0">
      <w:start w:val="1"/>
      <w:numFmt w:val="bullet"/>
      <w:pStyle w:val="CVExperience"/>
      <w:lvlText w:val=""/>
      <w:lvlJc w:val="left"/>
      <w:pPr>
        <w:tabs>
          <w:tab w:val="left" w:pos="7164"/>
        </w:tabs>
        <w:ind w:left="7164" w:hanging="360"/>
      </w:pPr>
      <w:rPr>
        <w:rFonts w:ascii="Wingdings" w:hAnsi="Wingdings" w:hint="default"/>
        <w:color w:val="800000"/>
        <w:sz w:val="24"/>
      </w:rPr>
    </w:lvl>
    <w:lvl w:ilvl="1">
      <w:start w:val="1"/>
      <w:numFmt w:val="bullet"/>
      <w:lvlText w:val=""/>
      <w:lvlJc w:val="left"/>
      <w:pPr>
        <w:tabs>
          <w:tab w:val="left" w:pos="900"/>
        </w:tabs>
        <w:ind w:left="900" w:hanging="360"/>
      </w:pPr>
      <w:rPr>
        <w:rFonts w:ascii="Wingdings" w:hAnsi="Wingdings" w:hint="default"/>
        <w:color w:val="7F7F7F" w:themeColor="text1" w:themeTint="80"/>
      </w:rPr>
    </w:lvl>
    <w:lvl w:ilvl="2">
      <w:start w:val="1"/>
      <w:numFmt w:val="bullet"/>
      <w:lvlText w:val="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340"/>
        </w:tabs>
        <w:ind w:left="23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060"/>
        </w:tabs>
        <w:ind w:left="30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3780"/>
        </w:tabs>
        <w:ind w:left="37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500"/>
        </w:tabs>
        <w:ind w:left="45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220"/>
        </w:tabs>
        <w:ind w:left="52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5940"/>
        </w:tabs>
        <w:ind w:left="5940" w:hanging="360"/>
      </w:pPr>
      <w:rPr>
        <w:rFonts w:ascii="Wingdings" w:hAnsi="Wingdings" w:hint="default"/>
      </w:rPr>
    </w:lvl>
  </w:abstractNum>
  <w:abstractNum w:abstractNumId="26" w15:restartNumberingAfterBreak="0">
    <w:nsid w:val="7F9425DA"/>
    <w:multiLevelType w:val="multilevel"/>
    <w:tmpl w:val="7F9425DA"/>
    <w:lvl w:ilvl="0">
      <w:start w:val="1"/>
      <w:numFmt w:val="bullet"/>
      <w:pStyle w:val="NASAchievement"/>
      <w:lvlText w:val=""/>
      <w:lvlJc w:val="left"/>
      <w:pPr>
        <w:tabs>
          <w:tab w:val="left" w:pos="702"/>
        </w:tabs>
        <w:ind w:left="70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782"/>
        </w:tabs>
        <w:ind w:left="1782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253782143">
    <w:abstractNumId w:val="1"/>
  </w:num>
  <w:num w:numId="2" w16cid:durableId="651911206">
    <w:abstractNumId w:val="4"/>
  </w:num>
  <w:num w:numId="3" w16cid:durableId="424349903">
    <w:abstractNumId w:val="7"/>
  </w:num>
  <w:num w:numId="4" w16cid:durableId="1096906852">
    <w:abstractNumId w:val="2"/>
  </w:num>
  <w:num w:numId="5" w16cid:durableId="1545755786">
    <w:abstractNumId w:val="8"/>
  </w:num>
  <w:num w:numId="6" w16cid:durableId="1993480660">
    <w:abstractNumId w:val="0"/>
  </w:num>
  <w:num w:numId="7" w16cid:durableId="118571901">
    <w:abstractNumId w:val="3"/>
  </w:num>
  <w:num w:numId="8" w16cid:durableId="264928548">
    <w:abstractNumId w:val="6"/>
  </w:num>
  <w:num w:numId="9" w16cid:durableId="2116899395">
    <w:abstractNumId w:val="5"/>
  </w:num>
  <w:num w:numId="10" w16cid:durableId="2073192544">
    <w:abstractNumId w:val="9"/>
  </w:num>
  <w:num w:numId="11" w16cid:durableId="1387753893">
    <w:abstractNumId w:val="25"/>
  </w:num>
  <w:num w:numId="12" w16cid:durableId="1087338337">
    <w:abstractNumId w:val="18"/>
  </w:num>
  <w:num w:numId="13" w16cid:durableId="1409886586">
    <w:abstractNumId w:val="22"/>
  </w:num>
  <w:num w:numId="14" w16cid:durableId="610404677">
    <w:abstractNumId w:val="19"/>
  </w:num>
  <w:num w:numId="15" w16cid:durableId="1162356299">
    <w:abstractNumId w:val="24"/>
  </w:num>
  <w:num w:numId="16" w16cid:durableId="295915827">
    <w:abstractNumId w:val="26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33861966">
    <w:abstractNumId w:val="13"/>
  </w:num>
  <w:num w:numId="18" w16cid:durableId="1909074047">
    <w:abstractNumId w:val="16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65549321">
    <w:abstractNumId w:val="23"/>
  </w:num>
  <w:num w:numId="20" w16cid:durableId="1735859148">
    <w:abstractNumId w:val="10"/>
  </w:num>
  <w:num w:numId="21" w16cid:durableId="1099595588">
    <w:abstractNumId w:val="17"/>
  </w:num>
  <w:num w:numId="22" w16cid:durableId="340015016">
    <w:abstractNumId w:val="11"/>
  </w:num>
  <w:num w:numId="23" w16cid:durableId="1546867589">
    <w:abstractNumId w:val="14"/>
  </w:num>
  <w:num w:numId="24" w16cid:durableId="537203147">
    <w:abstractNumId w:val="12"/>
  </w:num>
  <w:num w:numId="25" w16cid:durableId="473718958">
    <w:abstractNumId w:val="21"/>
  </w:num>
  <w:num w:numId="26" w16cid:durableId="1730106465">
    <w:abstractNumId w:val="20"/>
  </w:num>
  <w:num w:numId="27" w16cid:durableId="13937768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35"/>
    <w:rsid w:val="000024F6"/>
    <w:rsid w:val="00005AFC"/>
    <w:rsid w:val="00006CCF"/>
    <w:rsid w:val="000075AE"/>
    <w:rsid w:val="00010B22"/>
    <w:rsid w:val="00010F50"/>
    <w:rsid w:val="000111C1"/>
    <w:rsid w:val="00011B2B"/>
    <w:rsid w:val="000120A5"/>
    <w:rsid w:val="00014250"/>
    <w:rsid w:val="000148DF"/>
    <w:rsid w:val="000205E2"/>
    <w:rsid w:val="000218D9"/>
    <w:rsid w:val="000234DD"/>
    <w:rsid w:val="00025F2D"/>
    <w:rsid w:val="000278AB"/>
    <w:rsid w:val="00032449"/>
    <w:rsid w:val="00034107"/>
    <w:rsid w:val="00034208"/>
    <w:rsid w:val="00034B00"/>
    <w:rsid w:val="00036564"/>
    <w:rsid w:val="00036C0A"/>
    <w:rsid w:val="000372CB"/>
    <w:rsid w:val="0004064A"/>
    <w:rsid w:val="0004359F"/>
    <w:rsid w:val="00044255"/>
    <w:rsid w:val="000507AF"/>
    <w:rsid w:val="00050AC2"/>
    <w:rsid w:val="000526A5"/>
    <w:rsid w:val="000527FB"/>
    <w:rsid w:val="00054370"/>
    <w:rsid w:val="00054D6E"/>
    <w:rsid w:val="00056C93"/>
    <w:rsid w:val="00060AAE"/>
    <w:rsid w:val="00060DF2"/>
    <w:rsid w:val="00071B9E"/>
    <w:rsid w:val="00072224"/>
    <w:rsid w:val="0007426C"/>
    <w:rsid w:val="00074441"/>
    <w:rsid w:val="00074F39"/>
    <w:rsid w:val="000778AE"/>
    <w:rsid w:val="0008190C"/>
    <w:rsid w:val="00082826"/>
    <w:rsid w:val="00085263"/>
    <w:rsid w:val="0008629E"/>
    <w:rsid w:val="0009101A"/>
    <w:rsid w:val="0009291D"/>
    <w:rsid w:val="00094850"/>
    <w:rsid w:val="0009489A"/>
    <w:rsid w:val="000A0797"/>
    <w:rsid w:val="000A68A5"/>
    <w:rsid w:val="000A6B22"/>
    <w:rsid w:val="000A75F8"/>
    <w:rsid w:val="000B1D97"/>
    <w:rsid w:val="000B26F8"/>
    <w:rsid w:val="000B3850"/>
    <w:rsid w:val="000B4012"/>
    <w:rsid w:val="000B442B"/>
    <w:rsid w:val="000B4A7A"/>
    <w:rsid w:val="000B708F"/>
    <w:rsid w:val="000C2128"/>
    <w:rsid w:val="000C292F"/>
    <w:rsid w:val="000C3F18"/>
    <w:rsid w:val="000C47CA"/>
    <w:rsid w:val="000C62B4"/>
    <w:rsid w:val="000C6612"/>
    <w:rsid w:val="000C7712"/>
    <w:rsid w:val="000D3383"/>
    <w:rsid w:val="000D4640"/>
    <w:rsid w:val="000D4AB4"/>
    <w:rsid w:val="000D5D4B"/>
    <w:rsid w:val="000D6600"/>
    <w:rsid w:val="000E4B12"/>
    <w:rsid w:val="000E5521"/>
    <w:rsid w:val="000E61F7"/>
    <w:rsid w:val="000E6EED"/>
    <w:rsid w:val="000E7F98"/>
    <w:rsid w:val="000F3076"/>
    <w:rsid w:val="000F4E37"/>
    <w:rsid w:val="000F7444"/>
    <w:rsid w:val="00101C1A"/>
    <w:rsid w:val="00101EDD"/>
    <w:rsid w:val="00104B61"/>
    <w:rsid w:val="0010528B"/>
    <w:rsid w:val="00107422"/>
    <w:rsid w:val="00115F89"/>
    <w:rsid w:val="00116A17"/>
    <w:rsid w:val="00133DC0"/>
    <w:rsid w:val="00134E4A"/>
    <w:rsid w:val="001355C8"/>
    <w:rsid w:val="00137031"/>
    <w:rsid w:val="0014346C"/>
    <w:rsid w:val="0014424E"/>
    <w:rsid w:val="00145B50"/>
    <w:rsid w:val="00151078"/>
    <w:rsid w:val="001526A5"/>
    <w:rsid w:val="00154ADC"/>
    <w:rsid w:val="00157318"/>
    <w:rsid w:val="0016047B"/>
    <w:rsid w:val="00160F00"/>
    <w:rsid w:val="001611FD"/>
    <w:rsid w:val="001613D3"/>
    <w:rsid w:val="00161F57"/>
    <w:rsid w:val="001646EE"/>
    <w:rsid w:val="00166627"/>
    <w:rsid w:val="00166B4B"/>
    <w:rsid w:val="001701D1"/>
    <w:rsid w:val="00171696"/>
    <w:rsid w:val="00172E9F"/>
    <w:rsid w:val="00173152"/>
    <w:rsid w:val="00176FAE"/>
    <w:rsid w:val="0018073C"/>
    <w:rsid w:val="00180BAE"/>
    <w:rsid w:val="0018251D"/>
    <w:rsid w:val="001827D2"/>
    <w:rsid w:val="00184BCB"/>
    <w:rsid w:val="001877D7"/>
    <w:rsid w:val="00192A2C"/>
    <w:rsid w:val="001930AC"/>
    <w:rsid w:val="001948CB"/>
    <w:rsid w:val="00197768"/>
    <w:rsid w:val="00197D94"/>
    <w:rsid w:val="001A19BA"/>
    <w:rsid w:val="001A26C2"/>
    <w:rsid w:val="001A2AB1"/>
    <w:rsid w:val="001A2DDC"/>
    <w:rsid w:val="001A5572"/>
    <w:rsid w:val="001A558E"/>
    <w:rsid w:val="001A748A"/>
    <w:rsid w:val="001A7A4B"/>
    <w:rsid w:val="001A7CE8"/>
    <w:rsid w:val="001B079F"/>
    <w:rsid w:val="001B24EF"/>
    <w:rsid w:val="001B587F"/>
    <w:rsid w:val="001B62C5"/>
    <w:rsid w:val="001B6338"/>
    <w:rsid w:val="001B6ECD"/>
    <w:rsid w:val="001B7F84"/>
    <w:rsid w:val="001C0FDA"/>
    <w:rsid w:val="001C2996"/>
    <w:rsid w:val="001C3C01"/>
    <w:rsid w:val="001C5128"/>
    <w:rsid w:val="001C6AF7"/>
    <w:rsid w:val="001C75BE"/>
    <w:rsid w:val="001D04F3"/>
    <w:rsid w:val="001D06CD"/>
    <w:rsid w:val="001D0DC2"/>
    <w:rsid w:val="001D102E"/>
    <w:rsid w:val="001D2C8D"/>
    <w:rsid w:val="001D2E49"/>
    <w:rsid w:val="001D5768"/>
    <w:rsid w:val="001D5DEB"/>
    <w:rsid w:val="001D79A4"/>
    <w:rsid w:val="001E0F43"/>
    <w:rsid w:val="001E1BA5"/>
    <w:rsid w:val="001E27CF"/>
    <w:rsid w:val="001E2FA3"/>
    <w:rsid w:val="001E33EC"/>
    <w:rsid w:val="001E509E"/>
    <w:rsid w:val="001F31C5"/>
    <w:rsid w:val="001F43D5"/>
    <w:rsid w:val="001F4F4A"/>
    <w:rsid w:val="001F709E"/>
    <w:rsid w:val="00200F82"/>
    <w:rsid w:val="0020164C"/>
    <w:rsid w:val="002106E6"/>
    <w:rsid w:val="00210A46"/>
    <w:rsid w:val="00211637"/>
    <w:rsid w:val="0021303D"/>
    <w:rsid w:val="0021394D"/>
    <w:rsid w:val="00216063"/>
    <w:rsid w:val="00216649"/>
    <w:rsid w:val="00220692"/>
    <w:rsid w:val="00220DEB"/>
    <w:rsid w:val="00221028"/>
    <w:rsid w:val="00221767"/>
    <w:rsid w:val="00223942"/>
    <w:rsid w:val="00223F2A"/>
    <w:rsid w:val="00223F75"/>
    <w:rsid w:val="00225E82"/>
    <w:rsid w:val="00227897"/>
    <w:rsid w:val="00230407"/>
    <w:rsid w:val="002320AB"/>
    <w:rsid w:val="00233070"/>
    <w:rsid w:val="00234961"/>
    <w:rsid w:val="00234B85"/>
    <w:rsid w:val="00235652"/>
    <w:rsid w:val="00235F84"/>
    <w:rsid w:val="00244957"/>
    <w:rsid w:val="00244C38"/>
    <w:rsid w:val="002450DA"/>
    <w:rsid w:val="002474BC"/>
    <w:rsid w:val="00247C58"/>
    <w:rsid w:val="00256A57"/>
    <w:rsid w:val="00257311"/>
    <w:rsid w:val="00257C03"/>
    <w:rsid w:val="00257C16"/>
    <w:rsid w:val="00260CC8"/>
    <w:rsid w:val="00261E12"/>
    <w:rsid w:val="002620D7"/>
    <w:rsid w:val="00264469"/>
    <w:rsid w:val="0026529B"/>
    <w:rsid w:val="00271FA7"/>
    <w:rsid w:val="0027476F"/>
    <w:rsid w:val="00276BD0"/>
    <w:rsid w:val="00276C0B"/>
    <w:rsid w:val="00280389"/>
    <w:rsid w:val="002816D2"/>
    <w:rsid w:val="002853E4"/>
    <w:rsid w:val="00287426"/>
    <w:rsid w:val="002934C7"/>
    <w:rsid w:val="0029674C"/>
    <w:rsid w:val="00297A51"/>
    <w:rsid w:val="002A230C"/>
    <w:rsid w:val="002A2871"/>
    <w:rsid w:val="002A6EA9"/>
    <w:rsid w:val="002A7090"/>
    <w:rsid w:val="002A7C41"/>
    <w:rsid w:val="002B00EB"/>
    <w:rsid w:val="002B21AE"/>
    <w:rsid w:val="002C0D2A"/>
    <w:rsid w:val="002C1226"/>
    <w:rsid w:val="002C19D6"/>
    <w:rsid w:val="002C5865"/>
    <w:rsid w:val="002C6649"/>
    <w:rsid w:val="002D0ED0"/>
    <w:rsid w:val="002D1848"/>
    <w:rsid w:val="002D27C6"/>
    <w:rsid w:val="002D2FE8"/>
    <w:rsid w:val="002D72FF"/>
    <w:rsid w:val="002D77B1"/>
    <w:rsid w:val="002E234B"/>
    <w:rsid w:val="002E294D"/>
    <w:rsid w:val="002E3798"/>
    <w:rsid w:val="002E4231"/>
    <w:rsid w:val="002E4C68"/>
    <w:rsid w:val="002E5A66"/>
    <w:rsid w:val="002F09F0"/>
    <w:rsid w:val="002F1962"/>
    <w:rsid w:val="002F22AD"/>
    <w:rsid w:val="002F321B"/>
    <w:rsid w:val="002F4B79"/>
    <w:rsid w:val="002F73F3"/>
    <w:rsid w:val="00300916"/>
    <w:rsid w:val="00300BC1"/>
    <w:rsid w:val="003012C4"/>
    <w:rsid w:val="003024EC"/>
    <w:rsid w:val="00303F39"/>
    <w:rsid w:val="003115D7"/>
    <w:rsid w:val="00311760"/>
    <w:rsid w:val="00311773"/>
    <w:rsid w:val="003137B6"/>
    <w:rsid w:val="00314182"/>
    <w:rsid w:val="0032078D"/>
    <w:rsid w:val="00321A5D"/>
    <w:rsid w:val="0032206B"/>
    <w:rsid w:val="00323ED5"/>
    <w:rsid w:val="00326456"/>
    <w:rsid w:val="00327B45"/>
    <w:rsid w:val="00331EDA"/>
    <w:rsid w:val="00335918"/>
    <w:rsid w:val="003375D1"/>
    <w:rsid w:val="00340698"/>
    <w:rsid w:val="00340E9B"/>
    <w:rsid w:val="003430C9"/>
    <w:rsid w:val="003448DB"/>
    <w:rsid w:val="00346C05"/>
    <w:rsid w:val="00347F62"/>
    <w:rsid w:val="0035385E"/>
    <w:rsid w:val="00353896"/>
    <w:rsid w:val="00353DA9"/>
    <w:rsid w:val="0035447D"/>
    <w:rsid w:val="00354A7E"/>
    <w:rsid w:val="00355029"/>
    <w:rsid w:val="003561FC"/>
    <w:rsid w:val="00360EEE"/>
    <w:rsid w:val="00362E93"/>
    <w:rsid w:val="003633E0"/>
    <w:rsid w:val="00363F44"/>
    <w:rsid w:val="00365FE1"/>
    <w:rsid w:val="00371DB9"/>
    <w:rsid w:val="00372B93"/>
    <w:rsid w:val="00372C9E"/>
    <w:rsid w:val="0037376C"/>
    <w:rsid w:val="00375C29"/>
    <w:rsid w:val="00376C35"/>
    <w:rsid w:val="00377758"/>
    <w:rsid w:val="0038213B"/>
    <w:rsid w:val="00384642"/>
    <w:rsid w:val="0039202A"/>
    <w:rsid w:val="00393668"/>
    <w:rsid w:val="00395C14"/>
    <w:rsid w:val="00396E02"/>
    <w:rsid w:val="003979D9"/>
    <w:rsid w:val="003A1C19"/>
    <w:rsid w:val="003A1DD0"/>
    <w:rsid w:val="003A1FAD"/>
    <w:rsid w:val="003A2E01"/>
    <w:rsid w:val="003A4F15"/>
    <w:rsid w:val="003A7009"/>
    <w:rsid w:val="003B11CB"/>
    <w:rsid w:val="003B41DA"/>
    <w:rsid w:val="003B6EAE"/>
    <w:rsid w:val="003C0B6D"/>
    <w:rsid w:val="003C27C9"/>
    <w:rsid w:val="003C38DF"/>
    <w:rsid w:val="003C3F0C"/>
    <w:rsid w:val="003C45E8"/>
    <w:rsid w:val="003D062F"/>
    <w:rsid w:val="003D07B0"/>
    <w:rsid w:val="003D1069"/>
    <w:rsid w:val="003D179F"/>
    <w:rsid w:val="003D3607"/>
    <w:rsid w:val="003D3CB5"/>
    <w:rsid w:val="003D6FFE"/>
    <w:rsid w:val="003D757E"/>
    <w:rsid w:val="003E20B5"/>
    <w:rsid w:val="003E2CA1"/>
    <w:rsid w:val="003E4A24"/>
    <w:rsid w:val="003E6385"/>
    <w:rsid w:val="003E7740"/>
    <w:rsid w:val="003E7F2B"/>
    <w:rsid w:val="003F68A2"/>
    <w:rsid w:val="003F7559"/>
    <w:rsid w:val="004011AC"/>
    <w:rsid w:val="004015D4"/>
    <w:rsid w:val="0040609C"/>
    <w:rsid w:val="00413936"/>
    <w:rsid w:val="00422D2B"/>
    <w:rsid w:val="00427BCD"/>
    <w:rsid w:val="00430B76"/>
    <w:rsid w:val="00430DF4"/>
    <w:rsid w:val="00430FBF"/>
    <w:rsid w:val="00431450"/>
    <w:rsid w:val="00436186"/>
    <w:rsid w:val="0044115B"/>
    <w:rsid w:val="004430F2"/>
    <w:rsid w:val="00446BF9"/>
    <w:rsid w:val="00447978"/>
    <w:rsid w:val="004502FA"/>
    <w:rsid w:val="004556C5"/>
    <w:rsid w:val="00455A74"/>
    <w:rsid w:val="00455F24"/>
    <w:rsid w:val="004571C0"/>
    <w:rsid w:val="0045789E"/>
    <w:rsid w:val="00457A12"/>
    <w:rsid w:val="004636BF"/>
    <w:rsid w:val="00465327"/>
    <w:rsid w:val="00465A11"/>
    <w:rsid w:val="0046796A"/>
    <w:rsid w:val="00467FF5"/>
    <w:rsid w:val="00471B2F"/>
    <w:rsid w:val="004730F2"/>
    <w:rsid w:val="00474E3E"/>
    <w:rsid w:val="00475F6F"/>
    <w:rsid w:val="004768E1"/>
    <w:rsid w:val="004801C5"/>
    <w:rsid w:val="0048171D"/>
    <w:rsid w:val="00484D80"/>
    <w:rsid w:val="004865AA"/>
    <w:rsid w:val="00486BE1"/>
    <w:rsid w:val="004904FF"/>
    <w:rsid w:val="00490EBF"/>
    <w:rsid w:val="00494653"/>
    <w:rsid w:val="00495652"/>
    <w:rsid w:val="004963D0"/>
    <w:rsid w:val="004A17E7"/>
    <w:rsid w:val="004A289E"/>
    <w:rsid w:val="004A4055"/>
    <w:rsid w:val="004A4440"/>
    <w:rsid w:val="004A4AC7"/>
    <w:rsid w:val="004A5D3F"/>
    <w:rsid w:val="004A616E"/>
    <w:rsid w:val="004A640B"/>
    <w:rsid w:val="004A7950"/>
    <w:rsid w:val="004B0E63"/>
    <w:rsid w:val="004B67B8"/>
    <w:rsid w:val="004C1F3C"/>
    <w:rsid w:val="004C20F1"/>
    <w:rsid w:val="004C5CDC"/>
    <w:rsid w:val="004C6004"/>
    <w:rsid w:val="004D2A59"/>
    <w:rsid w:val="004D33EB"/>
    <w:rsid w:val="004D3EEE"/>
    <w:rsid w:val="004D4820"/>
    <w:rsid w:val="004D6B01"/>
    <w:rsid w:val="004E020B"/>
    <w:rsid w:val="004E0D90"/>
    <w:rsid w:val="004E2ADD"/>
    <w:rsid w:val="004E311F"/>
    <w:rsid w:val="004E31C9"/>
    <w:rsid w:val="004E49D1"/>
    <w:rsid w:val="004E5FFC"/>
    <w:rsid w:val="004F09EF"/>
    <w:rsid w:val="004F0BA6"/>
    <w:rsid w:val="004F1C4E"/>
    <w:rsid w:val="004F2ECE"/>
    <w:rsid w:val="004F40B2"/>
    <w:rsid w:val="004F7670"/>
    <w:rsid w:val="0050069A"/>
    <w:rsid w:val="005021C4"/>
    <w:rsid w:val="005032C7"/>
    <w:rsid w:val="00503B5E"/>
    <w:rsid w:val="0050539C"/>
    <w:rsid w:val="0050725D"/>
    <w:rsid w:val="00511845"/>
    <w:rsid w:val="0051315E"/>
    <w:rsid w:val="00513258"/>
    <w:rsid w:val="0051608A"/>
    <w:rsid w:val="00517FD6"/>
    <w:rsid w:val="0052189A"/>
    <w:rsid w:val="00522429"/>
    <w:rsid w:val="005241D6"/>
    <w:rsid w:val="00524F44"/>
    <w:rsid w:val="00526656"/>
    <w:rsid w:val="005269B0"/>
    <w:rsid w:val="00526E4A"/>
    <w:rsid w:val="00527373"/>
    <w:rsid w:val="00531863"/>
    <w:rsid w:val="00532A4F"/>
    <w:rsid w:val="00541143"/>
    <w:rsid w:val="00541DD7"/>
    <w:rsid w:val="00543116"/>
    <w:rsid w:val="00544948"/>
    <w:rsid w:val="00544FA8"/>
    <w:rsid w:val="005519D5"/>
    <w:rsid w:val="00552F90"/>
    <w:rsid w:val="00553AA2"/>
    <w:rsid w:val="00554D04"/>
    <w:rsid w:val="00555C5F"/>
    <w:rsid w:val="005658E9"/>
    <w:rsid w:val="00565D67"/>
    <w:rsid w:val="005663D5"/>
    <w:rsid w:val="005668E2"/>
    <w:rsid w:val="00566FBC"/>
    <w:rsid w:val="00567764"/>
    <w:rsid w:val="005704E6"/>
    <w:rsid w:val="0057112B"/>
    <w:rsid w:val="0057259E"/>
    <w:rsid w:val="0057367D"/>
    <w:rsid w:val="0057504F"/>
    <w:rsid w:val="0057592F"/>
    <w:rsid w:val="005768F7"/>
    <w:rsid w:val="005825E7"/>
    <w:rsid w:val="00583009"/>
    <w:rsid w:val="00583284"/>
    <w:rsid w:val="00583C1A"/>
    <w:rsid w:val="00585E99"/>
    <w:rsid w:val="00586432"/>
    <w:rsid w:val="00587B1D"/>
    <w:rsid w:val="00587BE8"/>
    <w:rsid w:val="00592C47"/>
    <w:rsid w:val="00593BA5"/>
    <w:rsid w:val="005953D7"/>
    <w:rsid w:val="005A0451"/>
    <w:rsid w:val="005A0C84"/>
    <w:rsid w:val="005A3509"/>
    <w:rsid w:val="005A49BF"/>
    <w:rsid w:val="005B0606"/>
    <w:rsid w:val="005B1852"/>
    <w:rsid w:val="005B4103"/>
    <w:rsid w:val="005C1604"/>
    <w:rsid w:val="005C1D9C"/>
    <w:rsid w:val="005C1F4E"/>
    <w:rsid w:val="005C26A4"/>
    <w:rsid w:val="005D5C73"/>
    <w:rsid w:val="005D74B3"/>
    <w:rsid w:val="005E068B"/>
    <w:rsid w:val="005E0B64"/>
    <w:rsid w:val="005E2233"/>
    <w:rsid w:val="005E30BE"/>
    <w:rsid w:val="005E3968"/>
    <w:rsid w:val="005F48F7"/>
    <w:rsid w:val="005F4FED"/>
    <w:rsid w:val="005F7EEB"/>
    <w:rsid w:val="006039D4"/>
    <w:rsid w:val="00604F63"/>
    <w:rsid w:val="006072A2"/>
    <w:rsid w:val="00607BE7"/>
    <w:rsid w:val="006137BE"/>
    <w:rsid w:val="006142E5"/>
    <w:rsid w:val="006306CC"/>
    <w:rsid w:val="006315FF"/>
    <w:rsid w:val="00634CCD"/>
    <w:rsid w:val="006350BC"/>
    <w:rsid w:val="00637093"/>
    <w:rsid w:val="00640E7D"/>
    <w:rsid w:val="00641037"/>
    <w:rsid w:val="00642C03"/>
    <w:rsid w:val="0064470A"/>
    <w:rsid w:val="006448EE"/>
    <w:rsid w:val="00644AB3"/>
    <w:rsid w:val="006507E5"/>
    <w:rsid w:val="006508C6"/>
    <w:rsid w:val="00654B93"/>
    <w:rsid w:val="00656CAB"/>
    <w:rsid w:val="006571AD"/>
    <w:rsid w:val="006608AF"/>
    <w:rsid w:val="00662928"/>
    <w:rsid w:val="00662C64"/>
    <w:rsid w:val="00663587"/>
    <w:rsid w:val="00663803"/>
    <w:rsid w:val="0066746F"/>
    <w:rsid w:val="006700F9"/>
    <w:rsid w:val="006706D1"/>
    <w:rsid w:val="006747F0"/>
    <w:rsid w:val="00682C94"/>
    <w:rsid w:val="006841D3"/>
    <w:rsid w:val="006865FC"/>
    <w:rsid w:val="0069178A"/>
    <w:rsid w:val="00691F86"/>
    <w:rsid w:val="006923F5"/>
    <w:rsid w:val="006931AB"/>
    <w:rsid w:val="006935EB"/>
    <w:rsid w:val="0069434B"/>
    <w:rsid w:val="006946B8"/>
    <w:rsid w:val="006955DD"/>
    <w:rsid w:val="00696627"/>
    <w:rsid w:val="006A0AED"/>
    <w:rsid w:val="006A0E1D"/>
    <w:rsid w:val="006A6D87"/>
    <w:rsid w:val="006B024B"/>
    <w:rsid w:val="006B1F54"/>
    <w:rsid w:val="006B35BB"/>
    <w:rsid w:val="006B63E1"/>
    <w:rsid w:val="006B738A"/>
    <w:rsid w:val="006C08DD"/>
    <w:rsid w:val="006C2648"/>
    <w:rsid w:val="006C3371"/>
    <w:rsid w:val="006C3E67"/>
    <w:rsid w:val="006C55BD"/>
    <w:rsid w:val="006C5E19"/>
    <w:rsid w:val="006D1032"/>
    <w:rsid w:val="006D1B61"/>
    <w:rsid w:val="006D217F"/>
    <w:rsid w:val="006D6E45"/>
    <w:rsid w:val="006E0964"/>
    <w:rsid w:val="006E117F"/>
    <w:rsid w:val="006E2603"/>
    <w:rsid w:val="006E3519"/>
    <w:rsid w:val="006E3787"/>
    <w:rsid w:val="006F1D0D"/>
    <w:rsid w:val="007006F3"/>
    <w:rsid w:val="007014AB"/>
    <w:rsid w:val="00701C9D"/>
    <w:rsid w:val="00702980"/>
    <w:rsid w:val="007032BC"/>
    <w:rsid w:val="007104FE"/>
    <w:rsid w:val="0071083B"/>
    <w:rsid w:val="00710906"/>
    <w:rsid w:val="0071461D"/>
    <w:rsid w:val="0071582E"/>
    <w:rsid w:val="00715CB1"/>
    <w:rsid w:val="00720668"/>
    <w:rsid w:val="0072458F"/>
    <w:rsid w:val="007248EE"/>
    <w:rsid w:val="00727695"/>
    <w:rsid w:val="007307E6"/>
    <w:rsid w:val="00731EDE"/>
    <w:rsid w:val="00735EC1"/>
    <w:rsid w:val="00737298"/>
    <w:rsid w:val="00740B2C"/>
    <w:rsid w:val="007420A5"/>
    <w:rsid w:val="007433B7"/>
    <w:rsid w:val="0074431F"/>
    <w:rsid w:val="007461A1"/>
    <w:rsid w:val="00752444"/>
    <w:rsid w:val="00753C4C"/>
    <w:rsid w:val="007572DB"/>
    <w:rsid w:val="00757A8E"/>
    <w:rsid w:val="00760A64"/>
    <w:rsid w:val="0076273F"/>
    <w:rsid w:val="00762FE3"/>
    <w:rsid w:val="00764989"/>
    <w:rsid w:val="00765A96"/>
    <w:rsid w:val="00765C93"/>
    <w:rsid w:val="0077247F"/>
    <w:rsid w:val="007732C5"/>
    <w:rsid w:val="00775A4F"/>
    <w:rsid w:val="00777664"/>
    <w:rsid w:val="00780907"/>
    <w:rsid w:val="00782BE3"/>
    <w:rsid w:val="007878AC"/>
    <w:rsid w:val="00791091"/>
    <w:rsid w:val="00793278"/>
    <w:rsid w:val="007A05AD"/>
    <w:rsid w:val="007A07EC"/>
    <w:rsid w:val="007A1350"/>
    <w:rsid w:val="007A2D1E"/>
    <w:rsid w:val="007A3335"/>
    <w:rsid w:val="007A68EB"/>
    <w:rsid w:val="007B421C"/>
    <w:rsid w:val="007B69D4"/>
    <w:rsid w:val="007C0818"/>
    <w:rsid w:val="007C3323"/>
    <w:rsid w:val="007C42D2"/>
    <w:rsid w:val="007C43F4"/>
    <w:rsid w:val="007C58E1"/>
    <w:rsid w:val="007D0AFC"/>
    <w:rsid w:val="007D229B"/>
    <w:rsid w:val="007D2F12"/>
    <w:rsid w:val="007D3C43"/>
    <w:rsid w:val="007D42C3"/>
    <w:rsid w:val="007E1638"/>
    <w:rsid w:val="007E2D8F"/>
    <w:rsid w:val="007E696A"/>
    <w:rsid w:val="007E6BD8"/>
    <w:rsid w:val="007E76E9"/>
    <w:rsid w:val="007F54B6"/>
    <w:rsid w:val="00805342"/>
    <w:rsid w:val="0080590C"/>
    <w:rsid w:val="00807638"/>
    <w:rsid w:val="00807738"/>
    <w:rsid w:val="0080781C"/>
    <w:rsid w:val="0081159B"/>
    <w:rsid w:val="008126EA"/>
    <w:rsid w:val="00813E0E"/>
    <w:rsid w:val="00816C96"/>
    <w:rsid w:val="008201F1"/>
    <w:rsid w:val="008207F8"/>
    <w:rsid w:val="00822A1F"/>
    <w:rsid w:val="00823CA9"/>
    <w:rsid w:val="008266BD"/>
    <w:rsid w:val="0082723B"/>
    <w:rsid w:val="00830DB0"/>
    <w:rsid w:val="008314A2"/>
    <w:rsid w:val="008335D0"/>
    <w:rsid w:val="008362CE"/>
    <w:rsid w:val="00837B6F"/>
    <w:rsid w:val="00843210"/>
    <w:rsid w:val="008433C7"/>
    <w:rsid w:val="00843E66"/>
    <w:rsid w:val="00844412"/>
    <w:rsid w:val="00845942"/>
    <w:rsid w:val="00846975"/>
    <w:rsid w:val="00847085"/>
    <w:rsid w:val="008503DF"/>
    <w:rsid w:val="008505DD"/>
    <w:rsid w:val="00850EBC"/>
    <w:rsid w:val="00852B7D"/>
    <w:rsid w:val="008532DA"/>
    <w:rsid w:val="00855751"/>
    <w:rsid w:val="00856FDD"/>
    <w:rsid w:val="00861184"/>
    <w:rsid w:val="00861960"/>
    <w:rsid w:val="00861AFA"/>
    <w:rsid w:val="00862919"/>
    <w:rsid w:val="00862C27"/>
    <w:rsid w:val="00862FD9"/>
    <w:rsid w:val="00864045"/>
    <w:rsid w:val="00864ED6"/>
    <w:rsid w:val="0087444D"/>
    <w:rsid w:val="0088184D"/>
    <w:rsid w:val="00884D87"/>
    <w:rsid w:val="00884E7B"/>
    <w:rsid w:val="00886CE3"/>
    <w:rsid w:val="00887686"/>
    <w:rsid w:val="008902DD"/>
    <w:rsid w:val="00891107"/>
    <w:rsid w:val="0089146C"/>
    <w:rsid w:val="008924A2"/>
    <w:rsid w:val="0089314B"/>
    <w:rsid w:val="0089422E"/>
    <w:rsid w:val="00896979"/>
    <w:rsid w:val="008A0F60"/>
    <w:rsid w:val="008A2A34"/>
    <w:rsid w:val="008A3C3A"/>
    <w:rsid w:val="008A4141"/>
    <w:rsid w:val="008A4B5A"/>
    <w:rsid w:val="008A4D7B"/>
    <w:rsid w:val="008A6243"/>
    <w:rsid w:val="008A7EC6"/>
    <w:rsid w:val="008B0939"/>
    <w:rsid w:val="008B28DB"/>
    <w:rsid w:val="008B44DB"/>
    <w:rsid w:val="008B5415"/>
    <w:rsid w:val="008C06E5"/>
    <w:rsid w:val="008C1667"/>
    <w:rsid w:val="008C1B8C"/>
    <w:rsid w:val="008C3C3A"/>
    <w:rsid w:val="008C7669"/>
    <w:rsid w:val="008C77E7"/>
    <w:rsid w:val="008D1788"/>
    <w:rsid w:val="008D221A"/>
    <w:rsid w:val="008D35A6"/>
    <w:rsid w:val="008D4BF9"/>
    <w:rsid w:val="008E0EF6"/>
    <w:rsid w:val="008E0FC1"/>
    <w:rsid w:val="008E14DD"/>
    <w:rsid w:val="008E1A20"/>
    <w:rsid w:val="008E2672"/>
    <w:rsid w:val="008E542B"/>
    <w:rsid w:val="008E6290"/>
    <w:rsid w:val="008F0E72"/>
    <w:rsid w:val="008F17F2"/>
    <w:rsid w:val="008F24B1"/>
    <w:rsid w:val="008F3302"/>
    <w:rsid w:val="008F491A"/>
    <w:rsid w:val="008F6A6A"/>
    <w:rsid w:val="008F7641"/>
    <w:rsid w:val="009010F0"/>
    <w:rsid w:val="00903D38"/>
    <w:rsid w:val="00905D08"/>
    <w:rsid w:val="0091077F"/>
    <w:rsid w:val="009111E0"/>
    <w:rsid w:val="009125E9"/>
    <w:rsid w:val="00913E7D"/>
    <w:rsid w:val="009148E2"/>
    <w:rsid w:val="00915325"/>
    <w:rsid w:val="00916468"/>
    <w:rsid w:val="00925B38"/>
    <w:rsid w:val="00925BBC"/>
    <w:rsid w:val="009264C0"/>
    <w:rsid w:val="0093214F"/>
    <w:rsid w:val="0093645D"/>
    <w:rsid w:val="00936DC5"/>
    <w:rsid w:val="00936DC6"/>
    <w:rsid w:val="009370FC"/>
    <w:rsid w:val="009373E2"/>
    <w:rsid w:val="009476C7"/>
    <w:rsid w:val="00952935"/>
    <w:rsid w:val="00955765"/>
    <w:rsid w:val="00956BD9"/>
    <w:rsid w:val="009575EB"/>
    <w:rsid w:val="00971424"/>
    <w:rsid w:val="0097314F"/>
    <w:rsid w:val="00973646"/>
    <w:rsid w:val="00974BED"/>
    <w:rsid w:val="00983AAC"/>
    <w:rsid w:val="00983ED5"/>
    <w:rsid w:val="00984B21"/>
    <w:rsid w:val="00984E14"/>
    <w:rsid w:val="00987C33"/>
    <w:rsid w:val="00987DE0"/>
    <w:rsid w:val="00990469"/>
    <w:rsid w:val="00991AA4"/>
    <w:rsid w:val="00992A72"/>
    <w:rsid w:val="00994E4D"/>
    <w:rsid w:val="00995745"/>
    <w:rsid w:val="00996E1F"/>
    <w:rsid w:val="009A1351"/>
    <w:rsid w:val="009A324B"/>
    <w:rsid w:val="009A4834"/>
    <w:rsid w:val="009A55E8"/>
    <w:rsid w:val="009B0474"/>
    <w:rsid w:val="009B13E1"/>
    <w:rsid w:val="009B2915"/>
    <w:rsid w:val="009B3240"/>
    <w:rsid w:val="009B34EF"/>
    <w:rsid w:val="009B62E4"/>
    <w:rsid w:val="009B6688"/>
    <w:rsid w:val="009B7902"/>
    <w:rsid w:val="009C1739"/>
    <w:rsid w:val="009C20E5"/>
    <w:rsid w:val="009C2D22"/>
    <w:rsid w:val="009C52AF"/>
    <w:rsid w:val="009D144B"/>
    <w:rsid w:val="009D3921"/>
    <w:rsid w:val="009E03BD"/>
    <w:rsid w:val="009E38A9"/>
    <w:rsid w:val="009E4117"/>
    <w:rsid w:val="009E436D"/>
    <w:rsid w:val="009E6E7D"/>
    <w:rsid w:val="009F0305"/>
    <w:rsid w:val="009F162C"/>
    <w:rsid w:val="009F1991"/>
    <w:rsid w:val="009F2438"/>
    <w:rsid w:val="009F2503"/>
    <w:rsid w:val="009F3030"/>
    <w:rsid w:val="009F3B4D"/>
    <w:rsid w:val="009F5D72"/>
    <w:rsid w:val="009F6271"/>
    <w:rsid w:val="00A072C3"/>
    <w:rsid w:val="00A128BF"/>
    <w:rsid w:val="00A14AF1"/>
    <w:rsid w:val="00A14CFB"/>
    <w:rsid w:val="00A16210"/>
    <w:rsid w:val="00A23312"/>
    <w:rsid w:val="00A2331B"/>
    <w:rsid w:val="00A24428"/>
    <w:rsid w:val="00A25498"/>
    <w:rsid w:val="00A27B59"/>
    <w:rsid w:val="00A27D71"/>
    <w:rsid w:val="00A4071E"/>
    <w:rsid w:val="00A424E4"/>
    <w:rsid w:val="00A438EA"/>
    <w:rsid w:val="00A43FF1"/>
    <w:rsid w:val="00A443DF"/>
    <w:rsid w:val="00A452BA"/>
    <w:rsid w:val="00A5352A"/>
    <w:rsid w:val="00A54AF9"/>
    <w:rsid w:val="00A54B6E"/>
    <w:rsid w:val="00A61569"/>
    <w:rsid w:val="00A62F5D"/>
    <w:rsid w:val="00A6418E"/>
    <w:rsid w:val="00A663DD"/>
    <w:rsid w:val="00A66945"/>
    <w:rsid w:val="00A74ADF"/>
    <w:rsid w:val="00A75447"/>
    <w:rsid w:val="00A77695"/>
    <w:rsid w:val="00A77A74"/>
    <w:rsid w:val="00A8425D"/>
    <w:rsid w:val="00A8619C"/>
    <w:rsid w:val="00A86285"/>
    <w:rsid w:val="00A9079A"/>
    <w:rsid w:val="00A91DA0"/>
    <w:rsid w:val="00A95145"/>
    <w:rsid w:val="00A95ACC"/>
    <w:rsid w:val="00AA0098"/>
    <w:rsid w:val="00AA13B3"/>
    <w:rsid w:val="00AA4724"/>
    <w:rsid w:val="00AB17A7"/>
    <w:rsid w:val="00AB221E"/>
    <w:rsid w:val="00AB360C"/>
    <w:rsid w:val="00AB503D"/>
    <w:rsid w:val="00AC136F"/>
    <w:rsid w:val="00AC151B"/>
    <w:rsid w:val="00AC164C"/>
    <w:rsid w:val="00AC23EC"/>
    <w:rsid w:val="00AC3345"/>
    <w:rsid w:val="00AC3519"/>
    <w:rsid w:val="00AC5226"/>
    <w:rsid w:val="00AD056E"/>
    <w:rsid w:val="00AD12D0"/>
    <w:rsid w:val="00AD24CF"/>
    <w:rsid w:val="00AE0CF6"/>
    <w:rsid w:val="00AE43EE"/>
    <w:rsid w:val="00AE465C"/>
    <w:rsid w:val="00AE7B8F"/>
    <w:rsid w:val="00AF0C8C"/>
    <w:rsid w:val="00AF116B"/>
    <w:rsid w:val="00AF20B3"/>
    <w:rsid w:val="00AF4BF8"/>
    <w:rsid w:val="00AF4F02"/>
    <w:rsid w:val="00AF55DD"/>
    <w:rsid w:val="00AF5C2E"/>
    <w:rsid w:val="00AF69C6"/>
    <w:rsid w:val="00AF7130"/>
    <w:rsid w:val="00AF7418"/>
    <w:rsid w:val="00AF7BC7"/>
    <w:rsid w:val="00B05262"/>
    <w:rsid w:val="00B05EB5"/>
    <w:rsid w:val="00B11ADF"/>
    <w:rsid w:val="00B12284"/>
    <w:rsid w:val="00B161CD"/>
    <w:rsid w:val="00B169C9"/>
    <w:rsid w:val="00B16A82"/>
    <w:rsid w:val="00B17650"/>
    <w:rsid w:val="00B17862"/>
    <w:rsid w:val="00B203DA"/>
    <w:rsid w:val="00B22482"/>
    <w:rsid w:val="00B235EE"/>
    <w:rsid w:val="00B2401B"/>
    <w:rsid w:val="00B25619"/>
    <w:rsid w:val="00B25A06"/>
    <w:rsid w:val="00B30D5C"/>
    <w:rsid w:val="00B31A0C"/>
    <w:rsid w:val="00B32D9C"/>
    <w:rsid w:val="00B35954"/>
    <w:rsid w:val="00B361B3"/>
    <w:rsid w:val="00B404F3"/>
    <w:rsid w:val="00B42D99"/>
    <w:rsid w:val="00B442EF"/>
    <w:rsid w:val="00B4611C"/>
    <w:rsid w:val="00B50DF1"/>
    <w:rsid w:val="00B51110"/>
    <w:rsid w:val="00B52B1E"/>
    <w:rsid w:val="00B52F02"/>
    <w:rsid w:val="00B532AC"/>
    <w:rsid w:val="00B55356"/>
    <w:rsid w:val="00B565D7"/>
    <w:rsid w:val="00B57098"/>
    <w:rsid w:val="00B60ACB"/>
    <w:rsid w:val="00B61722"/>
    <w:rsid w:val="00B61D37"/>
    <w:rsid w:val="00B64254"/>
    <w:rsid w:val="00B64CB3"/>
    <w:rsid w:val="00B6772D"/>
    <w:rsid w:val="00B75129"/>
    <w:rsid w:val="00B762D5"/>
    <w:rsid w:val="00B8526F"/>
    <w:rsid w:val="00B86D4E"/>
    <w:rsid w:val="00B872A3"/>
    <w:rsid w:val="00B942B7"/>
    <w:rsid w:val="00B959C0"/>
    <w:rsid w:val="00B96115"/>
    <w:rsid w:val="00BA0437"/>
    <w:rsid w:val="00BA0992"/>
    <w:rsid w:val="00BA25D8"/>
    <w:rsid w:val="00BA305E"/>
    <w:rsid w:val="00BA46A7"/>
    <w:rsid w:val="00BA4A86"/>
    <w:rsid w:val="00BA5A1E"/>
    <w:rsid w:val="00BA65D1"/>
    <w:rsid w:val="00BB27FC"/>
    <w:rsid w:val="00BB4B40"/>
    <w:rsid w:val="00BB7B50"/>
    <w:rsid w:val="00BC037F"/>
    <w:rsid w:val="00BC3715"/>
    <w:rsid w:val="00BC490A"/>
    <w:rsid w:val="00BC7769"/>
    <w:rsid w:val="00BD3D8D"/>
    <w:rsid w:val="00BD4918"/>
    <w:rsid w:val="00BD6EEF"/>
    <w:rsid w:val="00BD7CA1"/>
    <w:rsid w:val="00BE08BF"/>
    <w:rsid w:val="00BE3E16"/>
    <w:rsid w:val="00BE4967"/>
    <w:rsid w:val="00BF1F15"/>
    <w:rsid w:val="00BF2612"/>
    <w:rsid w:val="00BF4346"/>
    <w:rsid w:val="00BF5F82"/>
    <w:rsid w:val="00BF69A9"/>
    <w:rsid w:val="00C014BE"/>
    <w:rsid w:val="00C02466"/>
    <w:rsid w:val="00C0307D"/>
    <w:rsid w:val="00C057D2"/>
    <w:rsid w:val="00C05FCB"/>
    <w:rsid w:val="00C07372"/>
    <w:rsid w:val="00C07715"/>
    <w:rsid w:val="00C127D7"/>
    <w:rsid w:val="00C16794"/>
    <w:rsid w:val="00C17126"/>
    <w:rsid w:val="00C1796F"/>
    <w:rsid w:val="00C20427"/>
    <w:rsid w:val="00C21C26"/>
    <w:rsid w:val="00C23749"/>
    <w:rsid w:val="00C2433C"/>
    <w:rsid w:val="00C24846"/>
    <w:rsid w:val="00C24FD4"/>
    <w:rsid w:val="00C253C7"/>
    <w:rsid w:val="00C25751"/>
    <w:rsid w:val="00C3096C"/>
    <w:rsid w:val="00C3127F"/>
    <w:rsid w:val="00C31D70"/>
    <w:rsid w:val="00C3395A"/>
    <w:rsid w:val="00C35752"/>
    <w:rsid w:val="00C40EA8"/>
    <w:rsid w:val="00C50EC2"/>
    <w:rsid w:val="00C520CE"/>
    <w:rsid w:val="00C52407"/>
    <w:rsid w:val="00C53D39"/>
    <w:rsid w:val="00C53F9F"/>
    <w:rsid w:val="00C56935"/>
    <w:rsid w:val="00C57369"/>
    <w:rsid w:val="00C60C8C"/>
    <w:rsid w:val="00C61616"/>
    <w:rsid w:val="00C736F2"/>
    <w:rsid w:val="00C73BD9"/>
    <w:rsid w:val="00C7459C"/>
    <w:rsid w:val="00C750B0"/>
    <w:rsid w:val="00C82CDA"/>
    <w:rsid w:val="00C848F3"/>
    <w:rsid w:val="00C85E2A"/>
    <w:rsid w:val="00C85F86"/>
    <w:rsid w:val="00C865CA"/>
    <w:rsid w:val="00C86EE1"/>
    <w:rsid w:val="00C86EF2"/>
    <w:rsid w:val="00C87562"/>
    <w:rsid w:val="00C904BC"/>
    <w:rsid w:val="00C92AE0"/>
    <w:rsid w:val="00CA3D8B"/>
    <w:rsid w:val="00CA4F2A"/>
    <w:rsid w:val="00CA77DC"/>
    <w:rsid w:val="00CB109D"/>
    <w:rsid w:val="00CB1AF8"/>
    <w:rsid w:val="00CB2A79"/>
    <w:rsid w:val="00CB53B6"/>
    <w:rsid w:val="00CB5872"/>
    <w:rsid w:val="00CC07B1"/>
    <w:rsid w:val="00CC2F71"/>
    <w:rsid w:val="00CC5DA3"/>
    <w:rsid w:val="00CC6019"/>
    <w:rsid w:val="00CD0C71"/>
    <w:rsid w:val="00CD15A8"/>
    <w:rsid w:val="00CD1B19"/>
    <w:rsid w:val="00CD20B0"/>
    <w:rsid w:val="00CD28D8"/>
    <w:rsid w:val="00CD2D11"/>
    <w:rsid w:val="00CE0F35"/>
    <w:rsid w:val="00CE1136"/>
    <w:rsid w:val="00CE331E"/>
    <w:rsid w:val="00CE5E66"/>
    <w:rsid w:val="00CE76C3"/>
    <w:rsid w:val="00CF1008"/>
    <w:rsid w:val="00CF16AB"/>
    <w:rsid w:val="00CF5F2E"/>
    <w:rsid w:val="00CF6C2B"/>
    <w:rsid w:val="00D01E58"/>
    <w:rsid w:val="00D02B1C"/>
    <w:rsid w:val="00D05080"/>
    <w:rsid w:val="00D118FD"/>
    <w:rsid w:val="00D13C1F"/>
    <w:rsid w:val="00D14BB8"/>
    <w:rsid w:val="00D15A3A"/>
    <w:rsid w:val="00D173F3"/>
    <w:rsid w:val="00D21827"/>
    <w:rsid w:val="00D241C0"/>
    <w:rsid w:val="00D25C28"/>
    <w:rsid w:val="00D27492"/>
    <w:rsid w:val="00D324BB"/>
    <w:rsid w:val="00D33A46"/>
    <w:rsid w:val="00D36FFD"/>
    <w:rsid w:val="00D41767"/>
    <w:rsid w:val="00D43E5C"/>
    <w:rsid w:val="00D45245"/>
    <w:rsid w:val="00D47D2F"/>
    <w:rsid w:val="00D517B9"/>
    <w:rsid w:val="00D54664"/>
    <w:rsid w:val="00D57BF8"/>
    <w:rsid w:val="00D63FB0"/>
    <w:rsid w:val="00D6423E"/>
    <w:rsid w:val="00D659A9"/>
    <w:rsid w:val="00D67291"/>
    <w:rsid w:val="00D67C14"/>
    <w:rsid w:val="00D67C91"/>
    <w:rsid w:val="00D705CD"/>
    <w:rsid w:val="00D72780"/>
    <w:rsid w:val="00D72B45"/>
    <w:rsid w:val="00D73CBC"/>
    <w:rsid w:val="00D742B6"/>
    <w:rsid w:val="00D7474A"/>
    <w:rsid w:val="00D764BA"/>
    <w:rsid w:val="00D768C6"/>
    <w:rsid w:val="00D80344"/>
    <w:rsid w:val="00D8173E"/>
    <w:rsid w:val="00D91C7A"/>
    <w:rsid w:val="00D9318D"/>
    <w:rsid w:val="00D9373C"/>
    <w:rsid w:val="00D978FC"/>
    <w:rsid w:val="00DA0229"/>
    <w:rsid w:val="00DA2645"/>
    <w:rsid w:val="00DA28A9"/>
    <w:rsid w:val="00DA68EB"/>
    <w:rsid w:val="00DB45B4"/>
    <w:rsid w:val="00DB474C"/>
    <w:rsid w:val="00DB6EA4"/>
    <w:rsid w:val="00DB7A87"/>
    <w:rsid w:val="00DC0DBC"/>
    <w:rsid w:val="00DC2970"/>
    <w:rsid w:val="00DC325A"/>
    <w:rsid w:val="00DD163F"/>
    <w:rsid w:val="00DD231B"/>
    <w:rsid w:val="00DD36C4"/>
    <w:rsid w:val="00DD798F"/>
    <w:rsid w:val="00DE4991"/>
    <w:rsid w:val="00DE4FA6"/>
    <w:rsid w:val="00DE56E1"/>
    <w:rsid w:val="00DF2F77"/>
    <w:rsid w:val="00DF52DF"/>
    <w:rsid w:val="00E04093"/>
    <w:rsid w:val="00E0591B"/>
    <w:rsid w:val="00E05F03"/>
    <w:rsid w:val="00E11565"/>
    <w:rsid w:val="00E11CD4"/>
    <w:rsid w:val="00E12F5A"/>
    <w:rsid w:val="00E14115"/>
    <w:rsid w:val="00E17476"/>
    <w:rsid w:val="00E20C40"/>
    <w:rsid w:val="00E25441"/>
    <w:rsid w:val="00E25E22"/>
    <w:rsid w:val="00E30E1B"/>
    <w:rsid w:val="00E33B48"/>
    <w:rsid w:val="00E36F77"/>
    <w:rsid w:val="00E40047"/>
    <w:rsid w:val="00E41DF7"/>
    <w:rsid w:val="00E4555A"/>
    <w:rsid w:val="00E47AF4"/>
    <w:rsid w:val="00E47FA6"/>
    <w:rsid w:val="00E52D58"/>
    <w:rsid w:val="00E5693D"/>
    <w:rsid w:val="00E60074"/>
    <w:rsid w:val="00E606AC"/>
    <w:rsid w:val="00E6202C"/>
    <w:rsid w:val="00E62B7A"/>
    <w:rsid w:val="00E64D8E"/>
    <w:rsid w:val="00E65544"/>
    <w:rsid w:val="00E75B38"/>
    <w:rsid w:val="00E76136"/>
    <w:rsid w:val="00E80647"/>
    <w:rsid w:val="00E83874"/>
    <w:rsid w:val="00E854E2"/>
    <w:rsid w:val="00E8582E"/>
    <w:rsid w:val="00E85F18"/>
    <w:rsid w:val="00E868A5"/>
    <w:rsid w:val="00E868F8"/>
    <w:rsid w:val="00E87007"/>
    <w:rsid w:val="00E872B8"/>
    <w:rsid w:val="00E87DB2"/>
    <w:rsid w:val="00E91088"/>
    <w:rsid w:val="00E9268C"/>
    <w:rsid w:val="00EA358C"/>
    <w:rsid w:val="00EA366F"/>
    <w:rsid w:val="00EB2A2A"/>
    <w:rsid w:val="00EB34A3"/>
    <w:rsid w:val="00EB3817"/>
    <w:rsid w:val="00EB4FA7"/>
    <w:rsid w:val="00ED09A2"/>
    <w:rsid w:val="00ED136B"/>
    <w:rsid w:val="00ED4226"/>
    <w:rsid w:val="00ED6FC3"/>
    <w:rsid w:val="00ED77EF"/>
    <w:rsid w:val="00EE1313"/>
    <w:rsid w:val="00EE1A54"/>
    <w:rsid w:val="00EE3A0E"/>
    <w:rsid w:val="00EE6239"/>
    <w:rsid w:val="00EE6E8E"/>
    <w:rsid w:val="00EE700F"/>
    <w:rsid w:val="00EF28DF"/>
    <w:rsid w:val="00EF3748"/>
    <w:rsid w:val="00EF4DC5"/>
    <w:rsid w:val="00EF74FD"/>
    <w:rsid w:val="00F00214"/>
    <w:rsid w:val="00F0564A"/>
    <w:rsid w:val="00F10660"/>
    <w:rsid w:val="00F1081A"/>
    <w:rsid w:val="00F1131D"/>
    <w:rsid w:val="00F119E0"/>
    <w:rsid w:val="00F11F53"/>
    <w:rsid w:val="00F12EC0"/>
    <w:rsid w:val="00F1317E"/>
    <w:rsid w:val="00F14F82"/>
    <w:rsid w:val="00F20D94"/>
    <w:rsid w:val="00F21153"/>
    <w:rsid w:val="00F2261D"/>
    <w:rsid w:val="00F239B8"/>
    <w:rsid w:val="00F247DD"/>
    <w:rsid w:val="00F24BF0"/>
    <w:rsid w:val="00F26D86"/>
    <w:rsid w:val="00F27087"/>
    <w:rsid w:val="00F30CC8"/>
    <w:rsid w:val="00F30CD8"/>
    <w:rsid w:val="00F3433B"/>
    <w:rsid w:val="00F363A8"/>
    <w:rsid w:val="00F40944"/>
    <w:rsid w:val="00F4110F"/>
    <w:rsid w:val="00F47A03"/>
    <w:rsid w:val="00F50562"/>
    <w:rsid w:val="00F53023"/>
    <w:rsid w:val="00F57B23"/>
    <w:rsid w:val="00F62F1C"/>
    <w:rsid w:val="00F63345"/>
    <w:rsid w:val="00F63F6C"/>
    <w:rsid w:val="00F7058B"/>
    <w:rsid w:val="00F73656"/>
    <w:rsid w:val="00F7484D"/>
    <w:rsid w:val="00F75279"/>
    <w:rsid w:val="00F757EB"/>
    <w:rsid w:val="00F76B2B"/>
    <w:rsid w:val="00F77D59"/>
    <w:rsid w:val="00F8305F"/>
    <w:rsid w:val="00F83CC3"/>
    <w:rsid w:val="00F847D7"/>
    <w:rsid w:val="00F8539F"/>
    <w:rsid w:val="00F85A0E"/>
    <w:rsid w:val="00F90917"/>
    <w:rsid w:val="00F94924"/>
    <w:rsid w:val="00F952A5"/>
    <w:rsid w:val="00F95410"/>
    <w:rsid w:val="00F954E1"/>
    <w:rsid w:val="00F960B9"/>
    <w:rsid w:val="00FA1BB2"/>
    <w:rsid w:val="00FA26D8"/>
    <w:rsid w:val="00FA2F91"/>
    <w:rsid w:val="00FA5E1D"/>
    <w:rsid w:val="00FA7AF8"/>
    <w:rsid w:val="00FB24EC"/>
    <w:rsid w:val="00FB3C30"/>
    <w:rsid w:val="00FB5D49"/>
    <w:rsid w:val="00FB60BE"/>
    <w:rsid w:val="00FC1529"/>
    <w:rsid w:val="00FC1B47"/>
    <w:rsid w:val="00FC2C4C"/>
    <w:rsid w:val="00FC376C"/>
    <w:rsid w:val="00FC5ADB"/>
    <w:rsid w:val="00FC7B56"/>
    <w:rsid w:val="00FD1FCD"/>
    <w:rsid w:val="00FD3E4A"/>
    <w:rsid w:val="00FD5725"/>
    <w:rsid w:val="00FD66BD"/>
    <w:rsid w:val="00FD6B79"/>
    <w:rsid w:val="00FD7542"/>
    <w:rsid w:val="00FD7CC3"/>
    <w:rsid w:val="00FE18FF"/>
    <w:rsid w:val="00FE6E55"/>
    <w:rsid w:val="00FF06C7"/>
    <w:rsid w:val="00FF1832"/>
    <w:rsid w:val="00FF7779"/>
    <w:rsid w:val="00FF7F1A"/>
    <w:rsid w:val="183D15AB"/>
    <w:rsid w:val="28FC1BAE"/>
    <w:rsid w:val="3936477A"/>
    <w:rsid w:val="6238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B5F9B7"/>
  <w15:docId w15:val="{4650BC9F-0212-4122-9E09-7869658B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semiHidden="1" w:uiPriority="0" w:qFormat="1"/>
    <w:lsdException w:name="index 3" w:semiHidden="1" w:uiPriority="0" w:qFormat="1"/>
    <w:lsdException w:name="index 4" w:semiHidden="1" w:uiPriority="0" w:qFormat="1"/>
    <w:lsdException w:name="index 5" w:semiHidden="1" w:uiPriority="0" w:qFormat="1"/>
    <w:lsdException w:name="index 6" w:semiHidden="1" w:uiPriority="0" w:qFormat="1"/>
    <w:lsdException w:name="index 7" w:semiHidden="1" w:uiPriority="0" w:qFormat="1"/>
    <w:lsdException w:name="index 8" w:semiHidden="1" w:uiPriority="0" w:qFormat="1"/>
    <w:lsdException w:name="index 9" w:semiHidden="1" w:uiPriority="0" w:qFormat="1"/>
    <w:lsdException w:name="toc 1" w:semiHidden="1" w:uiPriority="0" w:qFormat="1"/>
    <w:lsdException w:name="toc 2" w:semiHidden="1" w:uiPriority="0" w:qFormat="1"/>
    <w:lsdException w:name="toc 3" w:semiHidden="1" w:uiPriority="0" w:qFormat="1"/>
    <w:lsdException w:name="toc 4" w:semiHidden="1" w:uiPriority="0" w:qFormat="1"/>
    <w:lsdException w:name="toc 5" w:semiHidden="1" w:uiPriority="0" w:qFormat="1"/>
    <w:lsdException w:name="toc 6" w:semiHidden="1" w:uiPriority="0" w:qFormat="1"/>
    <w:lsdException w:name="toc 7" w:semiHidden="1" w:uiPriority="0" w:qFormat="1"/>
    <w:lsdException w:name="toc 8" w:semiHidden="1" w:uiPriority="0" w:qFormat="1"/>
    <w:lsdException w:name="toc 9" w:semiHidden="1" w:uiPriority="0" w:qFormat="1"/>
    <w:lsdException w:name="Normal Indent" w:uiPriority="0" w:qFormat="1"/>
    <w:lsdException w:name="footnote text" w:semiHidden="1" w:uiPriority="0" w:qFormat="1"/>
    <w:lsdException w:name="annotation text" w:semiHidden="1" w:uiPriority="0" w:qFormat="1"/>
    <w:lsdException w:name="header" w:uiPriority="0" w:qFormat="1"/>
    <w:lsdException w:name="footer" w:uiPriority="0" w:qFormat="1"/>
    <w:lsdException w:name="index heading" w:semiHidden="1" w:uiPriority="0" w:qFormat="1"/>
    <w:lsdException w:name="caption" w:uiPriority="0" w:qFormat="1"/>
    <w:lsdException w:name="table of figures" w:semiHidden="1" w:uiPriority="0" w:qFormat="1"/>
    <w:lsdException w:name="envelope address" w:uiPriority="0" w:qFormat="1"/>
    <w:lsdException w:name="envelope return" w:uiPriority="0" w:qFormat="1"/>
    <w:lsdException w:name="footnote reference" w:semiHidden="1" w:uiPriority="0" w:qFormat="1"/>
    <w:lsdException w:name="annotation reference" w:semiHidden="1" w:uiPriority="0" w:qFormat="1"/>
    <w:lsdException w:name="line number" w:uiPriority="0" w:qFormat="1"/>
    <w:lsdException w:name="page number" w:uiPriority="0" w:qFormat="1"/>
    <w:lsdException w:name="endnote reference" w:semiHidden="1" w:uiPriority="0" w:qFormat="1"/>
    <w:lsdException w:name="endnote text" w:semiHidden="1" w:uiPriority="0" w:qFormat="1"/>
    <w:lsdException w:name="table of authorities" w:semiHidden="1" w:uiPriority="0" w:qFormat="1"/>
    <w:lsdException w:name="macro" w:semiHidden="1" w:uiPriority="0" w:qFormat="1"/>
    <w:lsdException w:name="toa heading" w:semiHidden="1" w:uiPriority="0" w:qFormat="1"/>
    <w:lsdException w:name="List" w:uiPriority="0" w:qFormat="1"/>
    <w:lsdException w:name="List Bullet" w:uiPriority="0" w:qFormat="1"/>
    <w:lsdException w:name="List Number" w:uiPriority="0" w:qFormat="1"/>
    <w:lsdException w:name="List 2" w:uiPriority="0" w:qFormat="1"/>
    <w:lsdException w:name="List 3" w:uiPriority="0" w:qFormat="1"/>
    <w:lsdException w:name="List 4" w:uiPriority="0" w:qFormat="1"/>
    <w:lsdException w:name="List 5" w:uiPriority="0" w:qFormat="1"/>
    <w:lsdException w:name="List Bullet 2" w:uiPriority="0" w:qFormat="1"/>
    <w:lsdException w:name="List Bullet 3" w:uiPriority="0" w:qFormat="1"/>
    <w:lsdException w:name="List Bullet 4" w:uiPriority="0" w:qFormat="1"/>
    <w:lsdException w:name="List Bullet 5" w:uiPriority="0" w:qFormat="1"/>
    <w:lsdException w:name="List Number 2" w:uiPriority="0" w:qFormat="1"/>
    <w:lsdException w:name="List Number 3" w:uiPriority="0" w:qFormat="1"/>
    <w:lsdException w:name="List Number 4" w:uiPriority="0" w:qFormat="1"/>
    <w:lsdException w:name="List Number 5" w:uiPriority="0" w:qFormat="1"/>
    <w:lsdException w:name="Title" w:uiPriority="0" w:qFormat="1"/>
    <w:lsdException w:name="Closing" w:uiPriority="0" w:qFormat="1"/>
    <w:lsdException w:name="Signature" w:uiPriority="0" w:qFormat="1"/>
    <w:lsdException w:name="Default Paragraph Font" w:uiPriority="1" w:unhideWhenUsed="1" w:qFormat="1"/>
    <w:lsdException w:name="Body Text" w:uiPriority="0" w:qFormat="1"/>
    <w:lsdException w:name="Body Text Indent" w:uiPriority="0" w:qFormat="1"/>
    <w:lsdException w:name="List Continue" w:uiPriority="0" w:qFormat="1"/>
    <w:lsdException w:name="List Continue 2" w:uiPriority="0" w:qFormat="1"/>
    <w:lsdException w:name="List Continue 3" w:uiPriority="0" w:qFormat="1"/>
    <w:lsdException w:name="List Continue 4" w:uiPriority="0" w:qFormat="1"/>
    <w:lsdException w:name="List Continue 5" w:uiPriority="0" w:qFormat="1"/>
    <w:lsdException w:name="Message Header" w:uiPriority="0" w:qFormat="1"/>
    <w:lsdException w:name="Subtitle" w:uiPriority="0" w:qFormat="1"/>
    <w:lsdException w:name="Salutation" w:uiPriority="0" w:qFormat="1"/>
    <w:lsdException w:name="Date" w:uiPriority="0" w:qFormat="1"/>
    <w:lsdException w:name="Body Text First Indent" w:uiPriority="0" w:qFormat="1"/>
    <w:lsdException w:name="Body Text First Indent 2" w:uiPriority="0" w:qFormat="1"/>
    <w:lsdException w:name="Note Heading" w:uiPriority="0" w:qFormat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iPriority="0" w:qFormat="1"/>
    <w:lsdException w:name="FollowedHyperlink" w:uiPriority="0" w:qFormat="1"/>
    <w:lsdException w:name="Strong" w:uiPriority="0" w:qFormat="1"/>
    <w:lsdException w:name="Emphasis" w:uiPriority="0" w:qFormat="1"/>
    <w:lsdException w:name="Document Map" w:semiHidden="1" w:uiPriority="0" w:qFormat="1"/>
    <w:lsdException w:name="Plain Text" w:qFormat="1"/>
    <w:lsdException w:name="E-mail Signature" w:uiPriority="0" w:qFormat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uiPriority="0" w:qFormat="1"/>
    <w:lsdException w:name="HTML Address" w:uiPriority="0" w:qFormat="1"/>
    <w:lsdException w:name="HTML Cite" w:uiPriority="0" w:qFormat="1"/>
    <w:lsdException w:name="HTML Code" w:uiPriority="0" w:qFormat="1"/>
    <w:lsdException w:name="HTML Definition" w:uiPriority="0" w:qFormat="1"/>
    <w:lsdException w:name="HTML Keyboard" w:uiPriority="0" w:qFormat="1"/>
    <w:lsdException w:name="HTML Preformatted" w:uiPriority="0" w:qFormat="1"/>
    <w:lsdException w:name="HTML Sample" w:uiPriority="0" w:qFormat="1"/>
    <w:lsdException w:name="HTML Typewriter" w:uiPriority="0" w:qFormat="1"/>
    <w:lsdException w:name="HTML Variable" w:uiPriority="0" w:qFormat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color w:val="008080"/>
      <w:szCs w:val="24"/>
      <w:lang w:eastAsia="en-US"/>
    </w:rPr>
  </w:style>
  <w:style w:type="paragraph" w:styleId="Titre1">
    <w:name w:val="heading 1"/>
    <w:basedOn w:val="Normal"/>
    <w:next w:val="Normal"/>
    <w:qFormat/>
    <w:pPr>
      <w:keepNext/>
      <w:spacing w:before="240" w:after="240"/>
      <w:outlineLvl w:val="0"/>
    </w:pPr>
    <w:rPr>
      <w:rFonts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pPr>
      <w:keepNext/>
      <w:spacing w:before="120" w:after="240"/>
      <w:outlineLvl w:val="1"/>
    </w:pPr>
    <w:rPr>
      <w:rFonts w:cs="Arial"/>
      <w:b/>
      <w:bCs/>
      <w:iCs/>
      <w:sz w:val="24"/>
      <w:szCs w:val="28"/>
    </w:rPr>
  </w:style>
  <w:style w:type="paragraph" w:styleId="Titre3">
    <w:name w:val="heading 3"/>
    <w:basedOn w:val="Normal"/>
    <w:next w:val="Normal"/>
    <w:qFormat/>
    <w:pPr>
      <w:keepNext/>
      <w:spacing w:before="120" w:after="120"/>
      <w:outlineLvl w:val="2"/>
    </w:pPr>
    <w:rPr>
      <w:rFonts w:cs="Arial"/>
      <w:b/>
      <w:bCs/>
      <w:sz w:val="22"/>
      <w:szCs w:val="26"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b/>
      <w:bCs/>
      <w:i/>
      <w:sz w:val="22"/>
      <w:szCs w:val="28"/>
    </w:rPr>
  </w:style>
  <w:style w:type="paragraph" w:styleId="Titre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qFormat/>
    <w:pPr>
      <w:spacing w:before="240" w:after="60"/>
      <w:outlineLvl w:val="6"/>
    </w:pPr>
    <w:rPr>
      <w:sz w:val="24"/>
    </w:rPr>
  </w:style>
  <w:style w:type="paragraph" w:styleId="Titre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</w:rPr>
  </w:style>
  <w:style w:type="paragraph" w:styleId="Titre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DfinitionHTML">
    <w:name w:val="HTML Definition"/>
    <w:basedOn w:val="Policepardfaut"/>
    <w:qFormat/>
    <w:rPr>
      <w:i/>
      <w:iCs/>
    </w:rPr>
  </w:style>
  <w:style w:type="character" w:styleId="Numrodeligne">
    <w:name w:val="line number"/>
    <w:basedOn w:val="Policepardfaut"/>
    <w:qFormat/>
  </w:style>
  <w:style w:type="character" w:styleId="ClavierHTML">
    <w:name w:val="HTML Keyboard"/>
    <w:basedOn w:val="Policepardfaut"/>
    <w:qFormat/>
    <w:rPr>
      <w:rFonts w:ascii="Courier New" w:hAnsi="Courier New"/>
      <w:sz w:val="20"/>
      <w:szCs w:val="20"/>
    </w:rPr>
  </w:style>
  <w:style w:type="character" w:styleId="AcronymeHTML">
    <w:name w:val="HTML Acronym"/>
    <w:basedOn w:val="Policepardfaut"/>
    <w:qFormat/>
  </w:style>
  <w:style w:type="character" w:styleId="Lienhypertexte">
    <w:name w:val="Hyperlink"/>
    <w:basedOn w:val="Policepardfaut"/>
    <w:qFormat/>
    <w:rPr>
      <w:color w:val="0000FF"/>
      <w:u w:val="single"/>
    </w:rPr>
  </w:style>
  <w:style w:type="character" w:styleId="CodeHTML">
    <w:name w:val="HTML Code"/>
    <w:basedOn w:val="Policepardfaut"/>
    <w:qFormat/>
    <w:rPr>
      <w:rFonts w:ascii="Courier New" w:hAnsi="Courier New"/>
      <w:sz w:val="20"/>
      <w:szCs w:val="20"/>
    </w:rPr>
  </w:style>
  <w:style w:type="character" w:styleId="CitationHTML">
    <w:name w:val="HTML Cite"/>
    <w:basedOn w:val="Policepardfaut"/>
    <w:qFormat/>
    <w:rPr>
      <w:i/>
      <w:iCs/>
    </w:rPr>
  </w:style>
  <w:style w:type="character" w:styleId="Appelnotedebasdep">
    <w:name w:val="footnote reference"/>
    <w:basedOn w:val="Policepardfaut"/>
    <w:semiHidden/>
    <w:qFormat/>
    <w:rPr>
      <w:vertAlign w:val="superscript"/>
    </w:rPr>
  </w:style>
  <w:style w:type="character" w:styleId="Appeldenotedefin">
    <w:name w:val="endnote reference"/>
    <w:basedOn w:val="Policepardfaut"/>
    <w:semiHidden/>
    <w:qFormat/>
    <w:rPr>
      <w:vertAlign w:val="superscript"/>
    </w:rPr>
  </w:style>
  <w:style w:type="character" w:styleId="lev">
    <w:name w:val="Strong"/>
    <w:basedOn w:val="Policepardfaut"/>
    <w:qFormat/>
    <w:rPr>
      <w:b/>
      <w:bCs/>
    </w:rPr>
  </w:style>
  <w:style w:type="character" w:styleId="VariableHTML">
    <w:name w:val="HTML Variable"/>
    <w:basedOn w:val="Policepardfaut"/>
    <w:qFormat/>
    <w:rPr>
      <w:i/>
      <w:iCs/>
    </w:rPr>
  </w:style>
  <w:style w:type="character" w:styleId="Marquedecommentaire">
    <w:name w:val="annotation reference"/>
    <w:basedOn w:val="Policepardfaut"/>
    <w:semiHidden/>
    <w:qFormat/>
    <w:rPr>
      <w:sz w:val="16"/>
      <w:szCs w:val="16"/>
    </w:rPr>
  </w:style>
  <w:style w:type="character" w:styleId="MachinecrireHTML">
    <w:name w:val="HTML Typewriter"/>
    <w:basedOn w:val="Policepardfaut"/>
    <w:qFormat/>
    <w:rPr>
      <w:rFonts w:ascii="Courier New" w:hAnsi="Courier New"/>
      <w:sz w:val="20"/>
      <w:szCs w:val="20"/>
    </w:rPr>
  </w:style>
  <w:style w:type="character" w:styleId="Numrodepage">
    <w:name w:val="page number"/>
    <w:basedOn w:val="Policepardfaut"/>
    <w:qFormat/>
  </w:style>
  <w:style w:type="character" w:styleId="Accentuation">
    <w:name w:val="Emphasis"/>
    <w:basedOn w:val="Policepardfaut"/>
    <w:qFormat/>
    <w:rPr>
      <w:i/>
      <w:iCs/>
    </w:rPr>
  </w:style>
  <w:style w:type="character" w:styleId="Lienhypertextesuivivisit">
    <w:name w:val="FollowedHyperlink"/>
    <w:basedOn w:val="Policepardfaut"/>
    <w:qFormat/>
    <w:rPr>
      <w:color w:val="800080"/>
      <w:u w:val="single"/>
    </w:rPr>
  </w:style>
  <w:style w:type="character" w:styleId="ExempleHTML">
    <w:name w:val="HTML Sample"/>
    <w:basedOn w:val="Policepardfaut"/>
    <w:qFormat/>
    <w:rPr>
      <w:rFonts w:ascii="Courier New" w:hAnsi="Courier New"/>
    </w:rPr>
  </w:style>
  <w:style w:type="paragraph" w:styleId="TM9">
    <w:name w:val="toc 9"/>
    <w:basedOn w:val="Normal"/>
    <w:next w:val="Normal"/>
    <w:autoRedefine/>
    <w:semiHidden/>
    <w:qFormat/>
    <w:pPr>
      <w:ind w:left="1600"/>
    </w:pPr>
  </w:style>
  <w:style w:type="paragraph" w:styleId="Listenumros4">
    <w:name w:val="List Number 4"/>
    <w:basedOn w:val="Normal"/>
    <w:qFormat/>
    <w:pPr>
      <w:numPr>
        <w:numId w:val="1"/>
      </w:numPr>
      <w:spacing w:after="120"/>
      <w:ind w:left="1208" w:hanging="357"/>
    </w:pPr>
  </w:style>
  <w:style w:type="paragraph" w:styleId="TM5">
    <w:name w:val="toc 5"/>
    <w:basedOn w:val="Normal"/>
    <w:next w:val="Normal"/>
    <w:autoRedefine/>
    <w:semiHidden/>
    <w:qFormat/>
    <w:pPr>
      <w:ind w:left="800"/>
    </w:pPr>
  </w:style>
  <w:style w:type="paragraph" w:styleId="Liste4">
    <w:name w:val="List 4"/>
    <w:basedOn w:val="Normal"/>
    <w:qFormat/>
    <w:pPr>
      <w:spacing w:after="120"/>
      <w:ind w:left="1135" w:hanging="284"/>
    </w:pPr>
  </w:style>
  <w:style w:type="paragraph" w:styleId="Explorateurdedocuments">
    <w:name w:val="Document Map"/>
    <w:basedOn w:val="Normal"/>
    <w:semiHidden/>
    <w:qFormat/>
    <w:pPr>
      <w:shd w:val="clear" w:color="auto" w:fill="000080"/>
    </w:pPr>
    <w:rPr>
      <w:rFonts w:ascii="Tahoma" w:hAnsi="Tahoma" w:cs="Tahoma"/>
    </w:rPr>
  </w:style>
  <w:style w:type="paragraph" w:styleId="Sous-titre">
    <w:name w:val="Subtitle"/>
    <w:basedOn w:val="Normal"/>
    <w:next w:val="Lgende"/>
    <w:link w:val="Sous-titreCar"/>
    <w:qFormat/>
    <w:pPr>
      <w:spacing w:after="240"/>
      <w:jc w:val="right"/>
    </w:pPr>
    <w:rPr>
      <w:rFonts w:cs="Arial"/>
      <w:sz w:val="34"/>
    </w:rPr>
  </w:style>
  <w:style w:type="paragraph" w:styleId="Lgende">
    <w:name w:val="caption"/>
    <w:basedOn w:val="Normal"/>
    <w:next w:val="Normal"/>
    <w:qFormat/>
    <w:pPr>
      <w:spacing w:after="480"/>
      <w:jc w:val="right"/>
    </w:pPr>
    <w:rPr>
      <w:b/>
      <w:bCs/>
      <w:sz w:val="24"/>
      <w:szCs w:val="20"/>
    </w:rPr>
  </w:style>
  <w:style w:type="paragraph" w:styleId="PrformatHTML">
    <w:name w:val="HTML Preformatted"/>
    <w:basedOn w:val="Normal"/>
    <w:qFormat/>
    <w:rPr>
      <w:rFonts w:ascii="Courier New" w:hAnsi="Courier New" w:cs="Courier New"/>
      <w:szCs w:val="20"/>
    </w:rPr>
  </w:style>
  <w:style w:type="paragraph" w:styleId="Listepuces5">
    <w:name w:val="List Bullet 5"/>
    <w:basedOn w:val="Normal"/>
    <w:autoRedefine/>
    <w:qFormat/>
    <w:pPr>
      <w:numPr>
        <w:numId w:val="2"/>
      </w:numPr>
    </w:pPr>
  </w:style>
  <w:style w:type="paragraph" w:styleId="Notedefin">
    <w:name w:val="endnote text"/>
    <w:basedOn w:val="Normal"/>
    <w:semiHidden/>
    <w:qFormat/>
    <w:rPr>
      <w:szCs w:val="20"/>
    </w:rPr>
  </w:style>
  <w:style w:type="paragraph" w:styleId="Listepuces2">
    <w:name w:val="List Bullet 2"/>
    <w:basedOn w:val="Normal"/>
    <w:autoRedefine/>
    <w:qFormat/>
    <w:pPr>
      <w:numPr>
        <w:numId w:val="3"/>
      </w:numPr>
      <w:spacing w:after="120"/>
      <w:ind w:left="641" w:hanging="357"/>
    </w:pPr>
  </w:style>
  <w:style w:type="paragraph" w:styleId="Index4">
    <w:name w:val="index 4"/>
    <w:basedOn w:val="Normal"/>
    <w:next w:val="Normal"/>
    <w:autoRedefine/>
    <w:semiHidden/>
    <w:qFormat/>
    <w:pPr>
      <w:ind w:left="800" w:hanging="200"/>
    </w:pPr>
  </w:style>
  <w:style w:type="paragraph" w:styleId="Listecontinue4">
    <w:name w:val="List Continue 4"/>
    <w:basedOn w:val="Normal"/>
    <w:qFormat/>
    <w:pPr>
      <w:spacing w:after="120"/>
      <w:ind w:left="1132"/>
    </w:pPr>
  </w:style>
  <w:style w:type="paragraph" w:styleId="Index9">
    <w:name w:val="index 9"/>
    <w:basedOn w:val="Normal"/>
    <w:next w:val="Normal"/>
    <w:autoRedefine/>
    <w:semiHidden/>
    <w:qFormat/>
    <w:pPr>
      <w:ind w:left="1800" w:hanging="200"/>
    </w:pPr>
  </w:style>
  <w:style w:type="paragraph" w:styleId="Notedebasdepage">
    <w:name w:val="footnote text"/>
    <w:basedOn w:val="Normal"/>
    <w:semiHidden/>
    <w:qFormat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qFormat/>
    <w:rPr>
      <w:b/>
      <w:bCs/>
    </w:rPr>
  </w:style>
  <w:style w:type="paragraph" w:styleId="Commentaire">
    <w:name w:val="annotation text"/>
    <w:basedOn w:val="Normal"/>
    <w:link w:val="CommentaireCar"/>
    <w:semiHidden/>
    <w:qFormat/>
    <w:rPr>
      <w:szCs w:val="20"/>
    </w:rPr>
  </w:style>
  <w:style w:type="paragraph" w:styleId="Index3">
    <w:name w:val="index 3"/>
    <w:basedOn w:val="Normal"/>
    <w:next w:val="Normal"/>
    <w:autoRedefine/>
    <w:semiHidden/>
    <w:qFormat/>
    <w:pPr>
      <w:ind w:left="600" w:hanging="200"/>
    </w:pPr>
  </w:style>
  <w:style w:type="paragraph" w:styleId="Listecontinue2">
    <w:name w:val="List Continue 2"/>
    <w:basedOn w:val="Normal"/>
    <w:qFormat/>
    <w:pPr>
      <w:spacing w:after="120"/>
      <w:ind w:left="566"/>
    </w:pPr>
  </w:style>
  <w:style w:type="paragraph" w:styleId="Retraitcorpsdetexte">
    <w:name w:val="Body Text Indent"/>
    <w:basedOn w:val="Normal"/>
    <w:qFormat/>
    <w:pPr>
      <w:spacing w:after="120"/>
      <w:ind w:left="283"/>
    </w:pPr>
  </w:style>
  <w:style w:type="paragraph" w:styleId="En-ttedemessage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Listenumros3">
    <w:name w:val="List Number 3"/>
    <w:basedOn w:val="Normal"/>
    <w:qFormat/>
    <w:pPr>
      <w:numPr>
        <w:numId w:val="4"/>
      </w:numPr>
      <w:spacing w:after="120"/>
      <w:ind w:left="924" w:hanging="357"/>
    </w:pPr>
  </w:style>
  <w:style w:type="paragraph" w:styleId="Formuledepolitesse">
    <w:name w:val="Closing"/>
    <w:basedOn w:val="Normal"/>
    <w:qFormat/>
    <w:pPr>
      <w:ind w:left="4252"/>
    </w:pPr>
  </w:style>
  <w:style w:type="paragraph" w:styleId="Normalcentr">
    <w:name w:val="Block Text"/>
    <w:basedOn w:val="Normal"/>
    <w:qFormat/>
    <w:pPr>
      <w:spacing w:after="120"/>
      <w:ind w:left="1440" w:right="1440"/>
    </w:pPr>
  </w:style>
  <w:style w:type="paragraph" w:styleId="Adresseexpditeur">
    <w:name w:val="envelope return"/>
    <w:basedOn w:val="Normal"/>
    <w:qFormat/>
    <w:rPr>
      <w:rFonts w:ascii="Arial" w:hAnsi="Arial" w:cs="Arial"/>
      <w:szCs w:val="20"/>
    </w:rPr>
  </w:style>
  <w:style w:type="paragraph" w:styleId="Tabledesrfrencesjuridiques">
    <w:name w:val="table of authorities"/>
    <w:basedOn w:val="Normal"/>
    <w:next w:val="Normal"/>
    <w:semiHidden/>
    <w:qFormat/>
    <w:pPr>
      <w:ind w:left="200" w:hanging="200"/>
    </w:pPr>
  </w:style>
  <w:style w:type="paragraph" w:styleId="Corpsdetexte3">
    <w:name w:val="Body Text 3"/>
    <w:basedOn w:val="Normal"/>
    <w:qFormat/>
    <w:pPr>
      <w:spacing w:after="120"/>
    </w:pPr>
    <w:rPr>
      <w:sz w:val="16"/>
      <w:szCs w:val="16"/>
    </w:rPr>
  </w:style>
  <w:style w:type="paragraph" w:styleId="Titredenote">
    <w:name w:val="Note Heading"/>
    <w:basedOn w:val="Normal"/>
    <w:next w:val="Normal"/>
    <w:qFormat/>
  </w:style>
  <w:style w:type="paragraph" w:styleId="Index1">
    <w:name w:val="index 1"/>
    <w:basedOn w:val="Normal"/>
    <w:next w:val="Normal"/>
    <w:autoRedefine/>
    <w:semiHidden/>
    <w:qFormat/>
    <w:pPr>
      <w:ind w:left="200" w:hanging="200"/>
    </w:pPr>
  </w:style>
  <w:style w:type="paragraph" w:styleId="Listenumros">
    <w:name w:val="List Number"/>
    <w:basedOn w:val="Normal"/>
    <w:qFormat/>
    <w:pPr>
      <w:numPr>
        <w:numId w:val="5"/>
      </w:numPr>
      <w:spacing w:after="120"/>
      <w:ind w:left="357" w:hanging="357"/>
    </w:pPr>
  </w:style>
  <w:style w:type="paragraph" w:styleId="Signaturelectronique">
    <w:name w:val="E-mail Signature"/>
    <w:basedOn w:val="Normal"/>
    <w:qFormat/>
  </w:style>
  <w:style w:type="paragraph" w:styleId="Listenumros5">
    <w:name w:val="List Number 5"/>
    <w:basedOn w:val="Normal"/>
    <w:qFormat/>
    <w:pPr>
      <w:numPr>
        <w:numId w:val="6"/>
      </w:numPr>
    </w:pPr>
  </w:style>
  <w:style w:type="paragraph" w:styleId="Retraitcorpsdetexte3">
    <w:name w:val="Body Text Indent 3"/>
    <w:basedOn w:val="Normal"/>
    <w:qFormat/>
    <w:pPr>
      <w:spacing w:after="120"/>
      <w:ind w:left="283"/>
    </w:pPr>
    <w:rPr>
      <w:sz w:val="16"/>
      <w:szCs w:val="16"/>
    </w:rPr>
  </w:style>
  <w:style w:type="paragraph" w:styleId="Corpsdetexte">
    <w:name w:val="Body Text"/>
    <w:basedOn w:val="Normal"/>
    <w:link w:val="CorpsdetexteCar"/>
    <w:qFormat/>
    <w:pPr>
      <w:spacing w:after="120"/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Retraitcorpset1relig">
    <w:name w:val="Body Text First Indent 2"/>
    <w:basedOn w:val="Retraitcorpsdetexte"/>
    <w:qFormat/>
    <w:pPr>
      <w:ind w:firstLine="210"/>
    </w:pPr>
  </w:style>
  <w:style w:type="paragraph" w:styleId="Liste3">
    <w:name w:val="List 3"/>
    <w:basedOn w:val="Normal"/>
    <w:qFormat/>
    <w:pPr>
      <w:spacing w:after="120"/>
      <w:ind w:left="851" w:hanging="284"/>
    </w:pPr>
  </w:style>
  <w:style w:type="paragraph" w:styleId="Index5">
    <w:name w:val="index 5"/>
    <w:basedOn w:val="Normal"/>
    <w:next w:val="Normal"/>
    <w:autoRedefine/>
    <w:semiHidden/>
    <w:qFormat/>
    <w:pPr>
      <w:ind w:left="1000" w:hanging="200"/>
    </w:pPr>
  </w:style>
  <w:style w:type="paragraph" w:styleId="Date">
    <w:name w:val="Date"/>
    <w:basedOn w:val="Normal"/>
    <w:next w:val="Normal"/>
    <w:qFormat/>
  </w:style>
  <w:style w:type="paragraph" w:styleId="Retrait1religne">
    <w:name w:val="Body Text First Indent"/>
    <w:basedOn w:val="Corpsdetexte"/>
    <w:qFormat/>
    <w:pPr>
      <w:ind w:firstLine="210"/>
    </w:pPr>
  </w:style>
  <w:style w:type="paragraph" w:styleId="Retraitcorpsdetexte2">
    <w:name w:val="Body Text Indent 2"/>
    <w:basedOn w:val="Normal"/>
    <w:qFormat/>
    <w:pPr>
      <w:spacing w:after="120" w:line="480" w:lineRule="auto"/>
      <w:ind w:left="283"/>
    </w:pPr>
  </w:style>
  <w:style w:type="paragraph" w:styleId="AdresseHTML">
    <w:name w:val="HTML Address"/>
    <w:basedOn w:val="Normal"/>
    <w:qFormat/>
    <w:rPr>
      <w:i/>
      <w:iCs/>
    </w:rPr>
  </w:style>
  <w:style w:type="paragraph" w:styleId="Liste5">
    <w:name w:val="List 5"/>
    <w:basedOn w:val="Normal"/>
    <w:qFormat/>
    <w:pPr>
      <w:ind w:left="1415" w:hanging="283"/>
    </w:pPr>
  </w:style>
  <w:style w:type="paragraph" w:styleId="Listecontinue5">
    <w:name w:val="List Continue 5"/>
    <w:basedOn w:val="Normal"/>
    <w:qFormat/>
    <w:pPr>
      <w:spacing w:after="120"/>
      <w:ind w:left="1415"/>
    </w:pPr>
  </w:style>
  <w:style w:type="paragraph" w:styleId="TM8">
    <w:name w:val="toc 8"/>
    <w:basedOn w:val="Normal"/>
    <w:next w:val="Normal"/>
    <w:autoRedefine/>
    <w:semiHidden/>
    <w:qFormat/>
    <w:pPr>
      <w:ind w:left="1400"/>
    </w:pPr>
  </w:style>
  <w:style w:type="paragraph" w:styleId="Index7">
    <w:name w:val="index 7"/>
    <w:basedOn w:val="Normal"/>
    <w:next w:val="Normal"/>
    <w:autoRedefine/>
    <w:semiHidden/>
    <w:qFormat/>
    <w:pPr>
      <w:ind w:left="1400" w:hanging="200"/>
    </w:pPr>
  </w:style>
  <w:style w:type="paragraph" w:styleId="TitreTR">
    <w:name w:val="toa heading"/>
    <w:basedOn w:val="Normal"/>
    <w:next w:val="Normal"/>
    <w:semiHidden/>
    <w:qFormat/>
    <w:pPr>
      <w:spacing w:before="120"/>
    </w:pPr>
    <w:rPr>
      <w:rFonts w:ascii="Arial" w:hAnsi="Arial" w:cs="Arial"/>
      <w:b/>
      <w:bCs/>
      <w:sz w:val="24"/>
    </w:rPr>
  </w:style>
  <w:style w:type="paragraph" w:styleId="Textebrut">
    <w:name w:val="Plain Text"/>
    <w:basedOn w:val="Normal"/>
    <w:link w:val="TextebrutCar"/>
    <w:uiPriority w:val="99"/>
    <w:qFormat/>
    <w:rPr>
      <w:rFonts w:ascii="Courier New" w:hAnsi="Courier New" w:cs="Courier New"/>
      <w:szCs w:val="20"/>
    </w:rPr>
  </w:style>
  <w:style w:type="paragraph" w:styleId="TM4">
    <w:name w:val="toc 4"/>
    <w:basedOn w:val="Normal"/>
    <w:next w:val="Normal"/>
    <w:autoRedefine/>
    <w:semiHidden/>
    <w:qFormat/>
    <w:pPr>
      <w:ind w:left="600"/>
    </w:pPr>
  </w:style>
  <w:style w:type="paragraph" w:styleId="Corpsdetexte2">
    <w:name w:val="Body Text 2"/>
    <w:basedOn w:val="Normal"/>
    <w:qFormat/>
    <w:pPr>
      <w:spacing w:after="120" w:line="480" w:lineRule="auto"/>
    </w:pPr>
  </w:style>
  <w:style w:type="paragraph" w:styleId="TM7">
    <w:name w:val="toc 7"/>
    <w:basedOn w:val="Normal"/>
    <w:next w:val="Normal"/>
    <w:autoRedefine/>
    <w:semiHidden/>
    <w:qFormat/>
    <w:pPr>
      <w:ind w:left="1200"/>
    </w:pPr>
  </w:style>
  <w:style w:type="paragraph" w:styleId="Index6">
    <w:name w:val="index 6"/>
    <w:basedOn w:val="Normal"/>
    <w:next w:val="Normal"/>
    <w:autoRedefine/>
    <w:semiHidden/>
    <w:qFormat/>
    <w:pPr>
      <w:ind w:left="1200" w:hanging="200"/>
    </w:pPr>
  </w:style>
  <w:style w:type="paragraph" w:styleId="TM3">
    <w:name w:val="toc 3"/>
    <w:basedOn w:val="Normal"/>
    <w:next w:val="Normal"/>
    <w:autoRedefine/>
    <w:semiHidden/>
    <w:qFormat/>
    <w:pPr>
      <w:ind w:left="400"/>
    </w:pPr>
  </w:style>
  <w:style w:type="paragraph" w:styleId="NormalWeb">
    <w:name w:val="Normal (Web)"/>
    <w:basedOn w:val="Normal"/>
    <w:uiPriority w:val="99"/>
    <w:qFormat/>
  </w:style>
  <w:style w:type="paragraph" w:styleId="Pieddepage">
    <w:name w:val="footer"/>
    <w:basedOn w:val="Normal"/>
    <w:qFormat/>
    <w:pPr>
      <w:tabs>
        <w:tab w:val="center" w:pos="5400"/>
        <w:tab w:val="right" w:pos="9540"/>
      </w:tabs>
    </w:pPr>
    <w:rPr>
      <w:iCs/>
      <w:position w:val="20"/>
      <w:sz w:val="16"/>
    </w:rPr>
  </w:style>
  <w:style w:type="paragraph" w:styleId="Liste">
    <w:name w:val="List"/>
    <w:basedOn w:val="Normal"/>
    <w:qFormat/>
    <w:pPr>
      <w:spacing w:after="120"/>
      <w:ind w:left="284" w:hanging="284"/>
    </w:pPr>
  </w:style>
  <w:style w:type="paragraph" w:styleId="Adressedestinataire">
    <w:name w:val="envelope address"/>
    <w:basedOn w:val="Normal"/>
    <w:qFormat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</w:rPr>
  </w:style>
  <w:style w:type="paragraph" w:styleId="Index8">
    <w:name w:val="index 8"/>
    <w:basedOn w:val="Normal"/>
    <w:next w:val="Normal"/>
    <w:autoRedefine/>
    <w:semiHidden/>
    <w:qFormat/>
    <w:pPr>
      <w:ind w:left="1600" w:hanging="200"/>
    </w:pPr>
  </w:style>
  <w:style w:type="paragraph" w:styleId="En-tte">
    <w:name w:val="header"/>
    <w:basedOn w:val="Normal"/>
    <w:link w:val="En-tteCar"/>
    <w:qFormat/>
    <w:pPr>
      <w:tabs>
        <w:tab w:val="left" w:pos="-180"/>
      </w:tabs>
      <w:ind w:left="-425"/>
    </w:pPr>
    <w:rPr>
      <w:color w:val="006699"/>
      <w:sz w:val="18"/>
    </w:rPr>
  </w:style>
  <w:style w:type="paragraph" w:styleId="Textedemacro">
    <w:name w:val="macro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color w:val="008080"/>
      <w:lang w:val="en-GB" w:eastAsia="en-US"/>
    </w:rPr>
  </w:style>
  <w:style w:type="paragraph" w:styleId="Listecontinue3">
    <w:name w:val="List Continue 3"/>
    <w:basedOn w:val="Normal"/>
    <w:qFormat/>
    <w:pPr>
      <w:spacing w:after="120"/>
      <w:ind w:left="849"/>
    </w:pPr>
  </w:style>
  <w:style w:type="paragraph" w:styleId="Listenumros2">
    <w:name w:val="List Number 2"/>
    <w:basedOn w:val="Normal"/>
    <w:qFormat/>
    <w:pPr>
      <w:numPr>
        <w:numId w:val="7"/>
      </w:numPr>
      <w:spacing w:after="120"/>
      <w:ind w:left="641" w:hanging="357"/>
    </w:pPr>
  </w:style>
  <w:style w:type="paragraph" w:styleId="TM6">
    <w:name w:val="toc 6"/>
    <w:basedOn w:val="Normal"/>
    <w:next w:val="Normal"/>
    <w:autoRedefine/>
    <w:semiHidden/>
    <w:qFormat/>
    <w:pPr>
      <w:ind w:left="1000"/>
    </w:pPr>
  </w:style>
  <w:style w:type="paragraph" w:styleId="Titreindex">
    <w:name w:val="index heading"/>
    <w:basedOn w:val="Normal"/>
    <w:next w:val="Index1"/>
    <w:semiHidden/>
    <w:qFormat/>
    <w:rPr>
      <w:rFonts w:ascii="Arial" w:hAnsi="Arial" w:cs="Arial"/>
      <w:b/>
      <w:bCs/>
    </w:rPr>
  </w:style>
  <w:style w:type="paragraph" w:styleId="TM2">
    <w:name w:val="toc 2"/>
    <w:basedOn w:val="Normal"/>
    <w:next w:val="Normal"/>
    <w:autoRedefine/>
    <w:semiHidden/>
    <w:qFormat/>
    <w:pPr>
      <w:ind w:left="200"/>
    </w:pPr>
  </w:style>
  <w:style w:type="paragraph" w:styleId="Listepuces3">
    <w:name w:val="List Bullet 3"/>
    <w:basedOn w:val="Normal"/>
    <w:qFormat/>
    <w:pPr>
      <w:numPr>
        <w:numId w:val="8"/>
      </w:numPr>
      <w:spacing w:after="120"/>
      <w:ind w:left="924" w:hanging="357"/>
    </w:pPr>
  </w:style>
  <w:style w:type="paragraph" w:styleId="Liste20">
    <w:name w:val="List 2"/>
    <w:basedOn w:val="Normal"/>
    <w:qFormat/>
    <w:pPr>
      <w:spacing w:after="120"/>
      <w:ind w:left="568" w:hanging="284"/>
    </w:pPr>
  </w:style>
  <w:style w:type="paragraph" w:styleId="Index2">
    <w:name w:val="index 2"/>
    <w:basedOn w:val="Normal"/>
    <w:next w:val="Normal"/>
    <w:autoRedefine/>
    <w:semiHidden/>
    <w:qFormat/>
    <w:pPr>
      <w:ind w:left="400" w:hanging="200"/>
    </w:pPr>
  </w:style>
  <w:style w:type="paragraph" w:styleId="Listecontinue">
    <w:name w:val="List Continue"/>
    <w:basedOn w:val="Normal"/>
    <w:qFormat/>
    <w:pPr>
      <w:spacing w:after="120"/>
      <w:ind w:left="283"/>
    </w:pPr>
  </w:style>
  <w:style w:type="paragraph" w:styleId="Signature">
    <w:name w:val="Signature"/>
    <w:basedOn w:val="Normal"/>
    <w:qFormat/>
    <w:pPr>
      <w:ind w:left="4252"/>
    </w:pPr>
  </w:style>
  <w:style w:type="paragraph" w:styleId="Listepuces4">
    <w:name w:val="List Bullet 4"/>
    <w:basedOn w:val="Normal"/>
    <w:autoRedefine/>
    <w:qFormat/>
    <w:pPr>
      <w:numPr>
        <w:numId w:val="9"/>
      </w:numPr>
      <w:spacing w:after="120"/>
      <w:ind w:left="1208" w:hanging="357"/>
    </w:pPr>
  </w:style>
  <w:style w:type="paragraph" w:styleId="Retraitnormal">
    <w:name w:val="Normal Indent"/>
    <w:basedOn w:val="Normal"/>
    <w:qFormat/>
    <w:pPr>
      <w:ind w:left="720"/>
    </w:pPr>
  </w:style>
  <w:style w:type="paragraph" w:styleId="Listepuces">
    <w:name w:val="List Bullet"/>
    <w:basedOn w:val="Normal"/>
    <w:qFormat/>
    <w:pPr>
      <w:numPr>
        <w:numId w:val="10"/>
      </w:numPr>
      <w:spacing w:after="120"/>
    </w:pPr>
  </w:style>
  <w:style w:type="paragraph" w:styleId="Salutations">
    <w:name w:val="Salutation"/>
    <w:basedOn w:val="Normal"/>
    <w:next w:val="Normal"/>
    <w:qFormat/>
  </w:style>
  <w:style w:type="paragraph" w:styleId="Tabledesillustrations">
    <w:name w:val="table of figures"/>
    <w:basedOn w:val="Normal"/>
    <w:next w:val="Normal"/>
    <w:semiHidden/>
    <w:qFormat/>
    <w:pPr>
      <w:ind w:left="400" w:hanging="400"/>
    </w:pPr>
  </w:style>
  <w:style w:type="paragraph" w:styleId="Titre">
    <w:name w:val="Title"/>
    <w:basedOn w:val="Normal"/>
    <w:next w:val="Sous-titre"/>
    <w:link w:val="TitreCar"/>
    <w:qFormat/>
    <w:pPr>
      <w:spacing w:after="60"/>
      <w:jc w:val="right"/>
    </w:pPr>
    <w:rPr>
      <w:rFonts w:cs="Arial"/>
      <w:b/>
      <w:bCs/>
      <w:kern w:val="28"/>
      <w:sz w:val="40"/>
      <w:szCs w:val="32"/>
    </w:rPr>
  </w:style>
  <w:style w:type="paragraph" w:styleId="TM1">
    <w:name w:val="toc 1"/>
    <w:basedOn w:val="Normal"/>
    <w:next w:val="Normal"/>
    <w:autoRedefine/>
    <w:semiHidden/>
    <w:qFormat/>
  </w:style>
  <w:style w:type="paragraph" w:customStyle="1" w:styleId="ListContinue1">
    <w:name w:val="List Continue 1"/>
    <w:basedOn w:val="Listecontinue"/>
    <w:qFormat/>
  </w:style>
  <w:style w:type="paragraph" w:customStyle="1" w:styleId="CVExperience-Mission">
    <w:name w:val="CV Experience - Mission"/>
    <w:basedOn w:val="Listepuces"/>
    <w:autoRedefine/>
    <w:qFormat/>
    <w:pPr>
      <w:spacing w:before="240"/>
      <w:ind w:left="1429" w:hanging="357"/>
    </w:pPr>
    <w:rPr>
      <w:rFonts w:cs="Arial"/>
      <w:snapToGrid w:val="0"/>
    </w:rPr>
  </w:style>
  <w:style w:type="paragraph" w:customStyle="1" w:styleId="CVExperience">
    <w:name w:val="CV Experience"/>
    <w:basedOn w:val="Titre2"/>
    <w:next w:val="CVExperience-Poste"/>
    <w:autoRedefine/>
    <w:uiPriority w:val="99"/>
    <w:qFormat/>
    <w:pPr>
      <w:numPr>
        <w:numId w:val="11"/>
      </w:numPr>
      <w:pBdr>
        <w:bottom w:val="single" w:sz="4" w:space="1" w:color="333333"/>
      </w:pBdr>
      <w:spacing w:before="0" w:after="120"/>
      <w:outlineLvl w:val="9"/>
    </w:pPr>
    <w:rPr>
      <w:color w:val="800000"/>
      <w:sz w:val="22"/>
      <w:szCs w:val="22"/>
      <w:lang w:val="en-GB"/>
    </w:rPr>
  </w:style>
  <w:style w:type="paragraph" w:customStyle="1" w:styleId="CVExperience-Poste">
    <w:name w:val="CV Experience - Poste"/>
    <w:basedOn w:val="Titre4"/>
    <w:next w:val="CVExperience-Cadre"/>
    <w:autoRedefine/>
    <w:qFormat/>
    <w:pPr>
      <w:spacing w:before="0" w:after="0"/>
      <w:jc w:val="both"/>
      <w:outlineLvl w:val="9"/>
    </w:pPr>
    <w:rPr>
      <w:rFonts w:cs="Arial"/>
      <w:color w:val="808080"/>
      <w:sz w:val="20"/>
      <w:szCs w:val="20"/>
    </w:rPr>
  </w:style>
  <w:style w:type="paragraph" w:customStyle="1" w:styleId="CVExperience-Cadre">
    <w:name w:val="CV Experience - Cadre"/>
    <w:basedOn w:val="Normal"/>
    <w:next w:val="CVExperience-Mission"/>
    <w:autoRedefine/>
    <w:qFormat/>
    <w:pPr>
      <w:keepNext/>
      <w:keepLines/>
      <w:spacing w:after="240"/>
    </w:pPr>
    <w:rPr>
      <w:sz w:val="6"/>
      <w:szCs w:val="20"/>
    </w:rPr>
  </w:style>
  <w:style w:type="paragraph" w:customStyle="1" w:styleId="CVElement">
    <w:name w:val="CV Element"/>
    <w:basedOn w:val="Normal"/>
    <w:qFormat/>
    <w:pPr>
      <w:ind w:left="1440" w:hanging="1440"/>
    </w:pPr>
  </w:style>
  <w:style w:type="paragraph" w:customStyle="1" w:styleId="CVTitre">
    <w:name w:val="CV Titre"/>
    <w:basedOn w:val="Titre1"/>
    <w:uiPriority w:val="99"/>
    <w:qFormat/>
    <w:pPr>
      <w:outlineLvl w:val="9"/>
    </w:pPr>
  </w:style>
  <w:style w:type="paragraph" w:customStyle="1" w:styleId="puce1">
    <w:name w:val="puce 1"/>
    <w:basedOn w:val="Normal"/>
    <w:qFormat/>
    <w:pPr>
      <w:keepNext/>
      <w:keepLines/>
      <w:numPr>
        <w:numId w:val="12"/>
      </w:numPr>
      <w:tabs>
        <w:tab w:val="clear" w:pos="76"/>
        <w:tab w:val="left" w:pos="1134"/>
        <w:tab w:val="left" w:pos="1276"/>
        <w:tab w:val="left" w:pos="1418"/>
      </w:tabs>
      <w:spacing w:before="120"/>
      <w:ind w:left="1135" w:hanging="284"/>
    </w:pPr>
    <w:rPr>
      <w:rFonts w:ascii="Arial" w:hAnsi="Arial" w:cs="Arial"/>
      <w:snapToGrid w:val="0"/>
      <w:color w:val="000000"/>
      <w:sz w:val="22"/>
      <w:szCs w:val="20"/>
      <w:lang w:val="en-US"/>
    </w:rPr>
  </w:style>
  <w:style w:type="paragraph" w:customStyle="1" w:styleId="experience1">
    <w:name w:val="experience_1"/>
    <w:basedOn w:val="puce1"/>
    <w:qFormat/>
    <w:pPr>
      <w:numPr>
        <w:numId w:val="0"/>
      </w:numPr>
      <w:pBdr>
        <w:top w:val="dotted" w:sz="4" w:space="1" w:color="auto"/>
      </w:pBdr>
      <w:tabs>
        <w:tab w:val="clear" w:pos="76"/>
        <w:tab w:val="clear" w:pos="1418"/>
        <w:tab w:val="left" w:pos="851"/>
        <w:tab w:val="left" w:pos="1701"/>
      </w:tabs>
      <w:ind w:left="1701" w:hanging="1701"/>
    </w:pPr>
    <w:rPr>
      <w:iCs/>
      <w:sz w:val="26"/>
      <w:lang w:val="fr-FR"/>
    </w:rPr>
  </w:style>
  <w:style w:type="paragraph" w:customStyle="1" w:styleId="experienceparag">
    <w:name w:val="experience_parag"/>
    <w:basedOn w:val="puce1"/>
    <w:qFormat/>
    <w:pPr>
      <w:numPr>
        <w:numId w:val="0"/>
      </w:numPr>
      <w:tabs>
        <w:tab w:val="clear" w:pos="76"/>
        <w:tab w:val="clear" w:pos="1418"/>
        <w:tab w:val="left" w:pos="567"/>
      </w:tabs>
      <w:spacing w:before="200"/>
      <w:ind w:left="567"/>
      <w:jc w:val="both"/>
    </w:pPr>
    <w:rPr>
      <w:lang w:val="fr-FR"/>
    </w:rPr>
  </w:style>
  <w:style w:type="paragraph" w:customStyle="1" w:styleId="vide">
    <w:name w:val="vide"/>
    <w:basedOn w:val="puce1"/>
    <w:qFormat/>
    <w:pPr>
      <w:numPr>
        <w:numId w:val="0"/>
      </w:numPr>
      <w:tabs>
        <w:tab w:val="clear" w:pos="76"/>
      </w:tabs>
      <w:ind w:left="349"/>
    </w:pPr>
    <w:rPr>
      <w:sz w:val="8"/>
      <w:lang w:val="en-GB"/>
    </w:rPr>
  </w:style>
  <w:style w:type="paragraph" w:customStyle="1" w:styleId="education">
    <w:name w:val="education"/>
    <w:basedOn w:val="puce1"/>
    <w:qFormat/>
    <w:pPr>
      <w:keepNext w:val="0"/>
      <w:keepLines w:val="0"/>
      <w:numPr>
        <w:numId w:val="0"/>
      </w:numPr>
      <w:tabs>
        <w:tab w:val="clear" w:pos="76"/>
        <w:tab w:val="clear" w:pos="1276"/>
        <w:tab w:val="left" w:pos="851"/>
      </w:tabs>
      <w:ind w:left="851" w:right="-142" w:hanging="851"/>
    </w:pPr>
    <w:rPr>
      <w:color w:val="auto"/>
      <w:lang w:val="fr-FR"/>
    </w:rPr>
  </w:style>
  <w:style w:type="paragraph" w:customStyle="1" w:styleId="Skillpuces">
    <w:name w:val="Skill puces"/>
    <w:basedOn w:val="puce1"/>
    <w:qFormat/>
    <w:pPr>
      <w:keepNext w:val="0"/>
      <w:keepLines w:val="0"/>
      <w:numPr>
        <w:ilvl w:val="1"/>
        <w:numId w:val="13"/>
      </w:numPr>
      <w:tabs>
        <w:tab w:val="clear" w:pos="796"/>
        <w:tab w:val="left" w:pos="284"/>
      </w:tabs>
      <w:spacing w:before="160"/>
      <w:ind w:left="284" w:right="-142" w:hanging="284"/>
    </w:pPr>
    <w:rPr>
      <w:bCs/>
      <w:color w:val="auto"/>
      <w:lang w:val="en-GB"/>
    </w:rPr>
  </w:style>
  <w:style w:type="paragraph" w:customStyle="1" w:styleId="skillsenum">
    <w:name w:val="skills enum"/>
    <w:basedOn w:val="puce1"/>
    <w:qFormat/>
    <w:pPr>
      <w:keepNext w:val="0"/>
      <w:keepLines w:val="0"/>
      <w:numPr>
        <w:numId w:val="0"/>
      </w:numPr>
      <w:tabs>
        <w:tab w:val="clear" w:pos="76"/>
      </w:tabs>
      <w:spacing w:before="80"/>
      <w:ind w:left="851" w:right="-142"/>
    </w:pPr>
    <w:rPr>
      <w:color w:val="auto"/>
      <w:lang w:val="en-GB"/>
    </w:rPr>
  </w:style>
  <w:style w:type="character" w:customStyle="1" w:styleId="TexteInformatique">
    <w:name w:val="Texte Informatique"/>
    <w:basedOn w:val="Policepardfaut"/>
    <w:qFormat/>
    <w:rPr>
      <w:rFonts w:ascii="Arial" w:hAnsi="Arial"/>
      <w:smallCaps/>
      <w:sz w:val="20"/>
    </w:rPr>
  </w:style>
  <w:style w:type="paragraph" w:customStyle="1" w:styleId="TitreProjet">
    <w:name w:val="TitreProjet"/>
    <w:basedOn w:val="Normal"/>
    <w:qFormat/>
    <w:pPr>
      <w:tabs>
        <w:tab w:val="left" w:pos="567"/>
      </w:tabs>
      <w:spacing w:before="60" w:after="60"/>
      <w:ind w:left="284" w:hanging="284"/>
    </w:pPr>
    <w:rPr>
      <w:rFonts w:ascii="Arial" w:hAnsi="Arial"/>
      <w:b/>
      <w:color w:val="auto"/>
      <w:szCs w:val="20"/>
      <w:lang w:eastAsia="fr-FR"/>
    </w:rPr>
  </w:style>
  <w:style w:type="paragraph" w:customStyle="1" w:styleId="Liste2">
    <w:name w:val="Liste2"/>
    <w:basedOn w:val="Normal"/>
    <w:qFormat/>
    <w:pPr>
      <w:numPr>
        <w:numId w:val="14"/>
      </w:numPr>
      <w:ind w:left="568" w:hanging="284"/>
    </w:pPr>
    <w:rPr>
      <w:rFonts w:ascii="Arial" w:hAnsi="Arial"/>
      <w:color w:val="auto"/>
      <w:szCs w:val="20"/>
      <w:lang w:eastAsia="fr-FR"/>
    </w:rPr>
  </w:style>
  <w:style w:type="paragraph" w:customStyle="1" w:styleId="CarCarCarCarCarCarCar">
    <w:name w:val="Car Car Car Car Car Car Car"/>
    <w:basedOn w:val="Normal"/>
    <w:semiHidden/>
    <w:qFormat/>
    <w:pPr>
      <w:spacing w:after="160" w:line="240" w:lineRule="exact"/>
      <w:ind w:left="709"/>
    </w:pPr>
    <w:rPr>
      <w:rFonts w:ascii="Verdana" w:hAnsi="Verdana"/>
      <w:color w:val="auto"/>
      <w:szCs w:val="20"/>
      <w:lang w:val="en-US"/>
    </w:rPr>
  </w:style>
  <w:style w:type="character" w:customStyle="1" w:styleId="En-tteCar">
    <w:name w:val="En-tête Car"/>
    <w:basedOn w:val="Policepardfaut"/>
    <w:link w:val="En-tte"/>
    <w:qFormat/>
    <w:rPr>
      <w:rFonts w:ascii="Century Gothic" w:hAnsi="Century Gothic"/>
      <w:color w:val="006699"/>
      <w:sz w:val="18"/>
      <w:szCs w:val="24"/>
      <w:lang w:eastAsia="en-US"/>
    </w:rPr>
  </w:style>
  <w:style w:type="character" w:customStyle="1" w:styleId="TitreCar">
    <w:name w:val="Titre Car"/>
    <w:basedOn w:val="Policepardfaut"/>
    <w:link w:val="Titre"/>
    <w:qFormat/>
    <w:rPr>
      <w:rFonts w:ascii="Century Gothic" w:hAnsi="Century Gothic" w:cs="Arial"/>
      <w:b/>
      <w:bCs/>
      <w:color w:val="008080"/>
      <w:kern w:val="28"/>
      <w:sz w:val="40"/>
      <w:szCs w:val="32"/>
      <w:lang w:eastAsia="en-US"/>
    </w:rPr>
  </w:style>
  <w:style w:type="character" w:customStyle="1" w:styleId="Sous-titreCar">
    <w:name w:val="Sous-titre Car"/>
    <w:basedOn w:val="Policepardfaut"/>
    <w:link w:val="Sous-titre"/>
    <w:qFormat/>
    <w:rPr>
      <w:rFonts w:ascii="Century Gothic" w:hAnsi="Century Gothic" w:cs="Arial"/>
      <w:color w:val="008080"/>
      <w:sz w:val="34"/>
      <w:szCs w:val="24"/>
      <w:lang w:eastAsia="en-US"/>
    </w:rPr>
  </w:style>
  <w:style w:type="character" w:customStyle="1" w:styleId="CorpsdetexteCar">
    <w:name w:val="Corps de texte Car"/>
    <w:basedOn w:val="Policepardfaut"/>
    <w:link w:val="Corpsdetexte"/>
    <w:qFormat/>
    <w:rPr>
      <w:rFonts w:ascii="Century Gothic" w:hAnsi="Century Gothic"/>
      <w:color w:val="008080"/>
      <w:szCs w:val="24"/>
      <w:lang w:eastAsia="en-US"/>
    </w:rPr>
  </w:style>
  <w:style w:type="paragraph" w:styleId="Paragraphedeliste">
    <w:name w:val="List Paragraph"/>
    <w:basedOn w:val="Normal"/>
    <w:uiPriority w:val="99"/>
    <w:qFormat/>
    <w:pPr>
      <w:ind w:left="720"/>
      <w:contextualSpacing/>
    </w:pPr>
    <w:rPr>
      <w:rFonts w:ascii="Times New Roman" w:hAnsi="Times New Roman"/>
      <w:color w:val="auto"/>
      <w:sz w:val="24"/>
      <w:lang w:eastAsia="fr-FR"/>
    </w:rPr>
  </w:style>
  <w:style w:type="paragraph" w:customStyle="1" w:styleId="CarCarCar1CarCarCar">
    <w:name w:val="Car Car Car1 Car Car Car"/>
    <w:basedOn w:val="Normal"/>
    <w:qFormat/>
    <w:pPr>
      <w:spacing w:after="160" w:line="240" w:lineRule="exact"/>
    </w:pPr>
    <w:rPr>
      <w:rFonts w:ascii="Times New Roman" w:hAnsi="Times New Roman"/>
      <w:color w:val="auto"/>
      <w:sz w:val="22"/>
      <w:szCs w:val="20"/>
      <w:lang w:val="en-GB"/>
    </w:rPr>
  </w:style>
  <w:style w:type="paragraph" w:customStyle="1" w:styleId="normaltableau">
    <w:name w:val="normal_tableau"/>
    <w:basedOn w:val="Normal"/>
    <w:qFormat/>
    <w:pPr>
      <w:spacing w:before="120" w:after="120"/>
      <w:jc w:val="both"/>
    </w:pPr>
    <w:rPr>
      <w:rFonts w:ascii="Optima" w:hAnsi="Optima"/>
      <w:color w:val="auto"/>
      <w:sz w:val="22"/>
      <w:szCs w:val="20"/>
      <w:lang w:val="en-GB" w:eastAsia="fr-FR"/>
    </w:rPr>
  </w:style>
  <w:style w:type="paragraph" w:customStyle="1" w:styleId="CarCarCar1CarCarCar1">
    <w:name w:val="Car Car Car1 Car Car Car1"/>
    <w:basedOn w:val="Normal"/>
    <w:qFormat/>
    <w:pPr>
      <w:spacing w:after="160" w:line="240" w:lineRule="exact"/>
    </w:pPr>
    <w:rPr>
      <w:rFonts w:ascii="Times New Roman" w:hAnsi="Times New Roman"/>
      <w:color w:val="auto"/>
      <w:sz w:val="22"/>
      <w:szCs w:val="20"/>
      <w:lang w:val="en-GB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</w:rPr>
  </w:style>
  <w:style w:type="paragraph" w:customStyle="1" w:styleId="NASAchievement-Sub3">
    <w:name w:val="(NAS) Achievement - Sub3"/>
    <w:qFormat/>
    <w:pPr>
      <w:numPr>
        <w:numId w:val="15"/>
      </w:numPr>
    </w:pPr>
    <w:rPr>
      <w:rFonts w:ascii="Verdana" w:hAnsi="Verdana"/>
      <w:sz w:val="16"/>
      <w:lang w:val="en-US" w:eastAsia="en-US"/>
    </w:rPr>
  </w:style>
  <w:style w:type="character" w:customStyle="1" w:styleId="NASAchievementCharChar">
    <w:name w:val="(NAS) Achievement Char Char"/>
    <w:link w:val="NASAchievement"/>
    <w:qFormat/>
    <w:locked/>
    <w:rPr>
      <w:rFonts w:ascii="Verdana" w:hAnsi="Verdana"/>
      <w:bCs/>
      <w:sz w:val="16"/>
      <w:lang w:val="en-US" w:eastAsia="en-US"/>
    </w:rPr>
  </w:style>
  <w:style w:type="paragraph" w:customStyle="1" w:styleId="NASAchievement">
    <w:name w:val="(NAS) Achievement"/>
    <w:basedOn w:val="Normal"/>
    <w:link w:val="NASAchievementCharChar"/>
    <w:qFormat/>
    <w:pPr>
      <w:framePr w:hSpace="187" w:wrap="around" w:vAnchor="text" w:hAnchor="margin" w:x="93" w:y="70"/>
      <w:numPr>
        <w:numId w:val="16"/>
      </w:numPr>
      <w:tabs>
        <w:tab w:val="clear" w:pos="702"/>
        <w:tab w:val="left" w:pos="234"/>
      </w:tabs>
      <w:spacing w:line="0" w:lineRule="atLeast"/>
      <w:ind w:left="234" w:right="72" w:hanging="180"/>
      <w:suppressOverlap/>
      <w:jc w:val="both"/>
    </w:pPr>
    <w:rPr>
      <w:rFonts w:ascii="Verdana" w:hAnsi="Verdana"/>
      <w:bCs/>
      <w:color w:val="auto"/>
      <w:sz w:val="16"/>
      <w:szCs w:val="20"/>
      <w:lang w:val="en-US"/>
    </w:rPr>
  </w:style>
  <w:style w:type="paragraph" w:customStyle="1" w:styleId="NASAchievement-Sub2">
    <w:name w:val="(NAS) Achievement - Sub2"/>
    <w:qFormat/>
    <w:pPr>
      <w:framePr w:hSpace="187" w:wrap="around" w:vAnchor="text" w:hAnchor="margin" w:x="93" w:y="70"/>
      <w:numPr>
        <w:numId w:val="17"/>
      </w:numPr>
      <w:tabs>
        <w:tab w:val="clear" w:pos="1422"/>
        <w:tab w:val="left" w:pos="691"/>
      </w:tabs>
      <w:ind w:left="691" w:hanging="180"/>
      <w:suppressOverlap/>
      <w:jc w:val="both"/>
    </w:pPr>
    <w:rPr>
      <w:rFonts w:ascii="Verdana" w:hAnsi="Verdana"/>
      <w:sz w:val="16"/>
      <w:lang w:val="en-US" w:eastAsia="en-US"/>
    </w:rPr>
  </w:style>
  <w:style w:type="paragraph" w:customStyle="1" w:styleId="NASAchievement-Sub">
    <w:name w:val="(NAS) Achievement  - Sub"/>
    <w:basedOn w:val="Normal"/>
    <w:qFormat/>
    <w:pPr>
      <w:numPr>
        <w:numId w:val="18"/>
      </w:numPr>
      <w:jc w:val="both"/>
    </w:pPr>
    <w:rPr>
      <w:rFonts w:ascii="Verdana" w:hAnsi="Verdana"/>
      <w:b/>
      <w:color w:val="auto"/>
      <w:sz w:val="16"/>
      <w:szCs w:val="20"/>
    </w:rPr>
  </w:style>
  <w:style w:type="paragraph" w:customStyle="1" w:styleId="NASSummary">
    <w:name w:val="(NAS) Summary"/>
    <w:qFormat/>
    <w:pPr>
      <w:framePr w:hSpace="187" w:wrap="around" w:vAnchor="text" w:hAnchor="margin" w:xAlign="center" w:y="-157"/>
      <w:spacing w:before="80"/>
    </w:pPr>
    <w:rPr>
      <w:rFonts w:ascii="Verdana" w:hAnsi="Verdana"/>
      <w:i/>
      <w:sz w:val="16"/>
      <w:lang w:val="en-US" w:eastAsia="en-US"/>
    </w:rPr>
  </w:style>
  <w:style w:type="character" w:customStyle="1" w:styleId="TextebrutCar">
    <w:name w:val="Texte brut Car"/>
    <w:basedOn w:val="Policepardfaut"/>
    <w:link w:val="Textebrut"/>
    <w:uiPriority w:val="99"/>
    <w:qFormat/>
    <w:rPr>
      <w:rFonts w:ascii="Courier New" w:hAnsi="Courier New" w:cs="Courier New"/>
      <w:color w:val="008080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Tahoma" w:hAnsi="Tahoma" w:cs="Tahoma"/>
      <w:color w:val="008080"/>
      <w:sz w:val="16"/>
      <w:szCs w:val="16"/>
      <w:lang w:eastAsia="en-US"/>
    </w:rPr>
  </w:style>
  <w:style w:type="paragraph" w:customStyle="1" w:styleId="Russite">
    <w:name w:val="Réussite"/>
    <w:basedOn w:val="Corpsdetexte"/>
    <w:autoRedefine/>
    <w:qFormat/>
    <w:pPr>
      <w:numPr>
        <w:numId w:val="19"/>
      </w:numPr>
      <w:tabs>
        <w:tab w:val="left" w:pos="1668"/>
      </w:tabs>
      <w:suppressAutoHyphens/>
      <w:snapToGrid w:val="0"/>
      <w:spacing w:before="100" w:beforeAutospacing="1" w:after="0"/>
      <w:ind w:left="714" w:hanging="357"/>
    </w:pPr>
    <w:rPr>
      <w:color w:val="auto"/>
      <w:sz w:val="18"/>
      <w:szCs w:val="18"/>
    </w:rPr>
  </w:style>
  <w:style w:type="paragraph" w:customStyle="1" w:styleId="CVliste1">
    <w:name w:val="CV_liste1"/>
    <w:basedOn w:val="Normal"/>
    <w:link w:val="CVliste1Car"/>
    <w:qFormat/>
    <w:pPr>
      <w:numPr>
        <w:numId w:val="20"/>
      </w:numPr>
      <w:tabs>
        <w:tab w:val="left" w:pos="340"/>
        <w:tab w:val="left" w:pos="1985"/>
      </w:tabs>
      <w:spacing w:before="100" w:beforeAutospacing="1" w:after="100" w:afterAutospacing="1"/>
    </w:pPr>
    <w:rPr>
      <w:rFonts w:ascii="Arial" w:hAnsi="Arial"/>
      <w:b/>
      <w:color w:val="auto"/>
      <w:szCs w:val="20"/>
      <w:lang w:eastAsia="fr-FR"/>
    </w:rPr>
  </w:style>
  <w:style w:type="character" w:customStyle="1" w:styleId="CVliste1Car">
    <w:name w:val="CV_liste1 Car"/>
    <w:link w:val="CVliste1"/>
    <w:qFormat/>
    <w:rPr>
      <w:rFonts w:ascii="Arial" w:hAnsi="Arial"/>
      <w:b/>
    </w:rPr>
  </w:style>
  <w:style w:type="paragraph" w:customStyle="1" w:styleId="Section">
    <w:name w:val="Section"/>
    <w:basedOn w:val="Normal"/>
    <w:qFormat/>
    <w:pPr>
      <w:keepLines/>
      <w:widowControl w:val="0"/>
      <w:suppressLineNumbers/>
      <w:suppressAutoHyphens/>
      <w:spacing w:before="113" w:after="113"/>
      <w:ind w:left="170"/>
    </w:pPr>
    <w:rPr>
      <w:rFonts w:ascii="Times New Roman" w:hAnsi="Times New Roman" w:cs="Tahoma"/>
      <w:iCs/>
      <w:color w:val="auto"/>
      <w:spacing w:val="-2"/>
      <w:kern w:val="1"/>
      <w:u w:val="single"/>
      <w:lang w:eastAsia="zh-CN" w:bidi="hi-IN"/>
    </w:rPr>
  </w:style>
  <w:style w:type="paragraph" w:customStyle="1" w:styleId="Environnements">
    <w:name w:val="Environnements"/>
    <w:basedOn w:val="Section"/>
    <w:qFormat/>
    <w:pPr>
      <w:spacing w:before="0" w:after="0"/>
      <w:ind w:left="0"/>
      <w:textAlignment w:val="top"/>
    </w:pPr>
    <w:rPr>
      <w:b/>
      <w:sz w:val="16"/>
      <w:u w:val="none"/>
    </w:rPr>
  </w:style>
  <w:style w:type="paragraph" w:customStyle="1" w:styleId="Socit">
    <w:name w:val="Société"/>
    <w:basedOn w:val="Normal"/>
    <w:qFormat/>
    <w:pPr>
      <w:widowControl w:val="0"/>
      <w:suppressLineNumbers/>
      <w:pBdr>
        <w:top w:val="none" w:sz="0" w:space="0" w:color="000000"/>
        <w:left w:val="none" w:sz="0" w:space="0" w:color="000000"/>
        <w:bottom w:val="single" w:sz="8" w:space="0" w:color="000000"/>
        <w:right w:val="none" w:sz="0" w:space="0" w:color="000000"/>
      </w:pBdr>
      <w:suppressAutoHyphens/>
      <w:spacing w:before="170" w:after="57"/>
    </w:pPr>
    <w:rPr>
      <w:rFonts w:ascii="Times New Roman" w:hAnsi="Times New Roman" w:cs="Tahoma"/>
      <w:b/>
      <w:i/>
      <w:iCs/>
      <w:color w:val="4C1900"/>
      <w:spacing w:val="-2"/>
      <w:kern w:val="1"/>
      <w:sz w:val="22"/>
      <w:lang w:eastAsia="zh-CN" w:bidi="hi-IN"/>
    </w:rPr>
  </w:style>
  <w:style w:type="paragraph" w:customStyle="1" w:styleId="Client">
    <w:name w:val="Client"/>
    <w:basedOn w:val="Section"/>
    <w:qFormat/>
    <w:pPr>
      <w:pBdr>
        <w:top w:val="single" w:sz="2" w:space="1" w:color="000000"/>
        <w:left w:val="none" w:sz="0" w:space="0" w:color="000000"/>
        <w:bottom w:val="single" w:sz="2" w:space="1" w:color="000000"/>
        <w:right w:val="none" w:sz="0" w:space="0" w:color="000000"/>
      </w:pBdr>
      <w:spacing w:before="170" w:after="57"/>
      <w:ind w:left="113"/>
    </w:pPr>
    <w:rPr>
      <w:b/>
      <w:color w:val="000080"/>
      <w:sz w:val="21"/>
      <w:u w:val="none"/>
    </w:rPr>
  </w:style>
  <w:style w:type="paragraph" w:customStyle="1" w:styleId="EnvironnementDesc">
    <w:name w:val="EnvironnementDesc"/>
    <w:basedOn w:val="Section"/>
    <w:qFormat/>
    <w:pPr>
      <w:spacing w:before="0" w:after="0"/>
      <w:ind w:left="0"/>
    </w:pPr>
    <w:rPr>
      <w:sz w:val="16"/>
      <w:u w:val="none"/>
    </w:rPr>
  </w:style>
  <w:style w:type="paragraph" w:customStyle="1" w:styleId="Mission">
    <w:name w:val="Mission"/>
    <w:basedOn w:val="Section"/>
    <w:qFormat/>
    <w:pPr>
      <w:tabs>
        <w:tab w:val="left" w:pos="1759"/>
      </w:tabs>
      <w:ind w:left="1701" w:hanging="1531"/>
    </w:pPr>
  </w:style>
  <w:style w:type="paragraph" w:customStyle="1" w:styleId="listepuceprojet">
    <w:name w:val="liste_puce_projet"/>
    <w:basedOn w:val="Section"/>
    <w:next w:val="Normal"/>
    <w:qFormat/>
    <w:pPr>
      <w:tabs>
        <w:tab w:val="left" w:pos="736"/>
        <w:tab w:val="left" w:pos="1405"/>
        <w:tab w:val="left" w:pos="1492"/>
        <w:tab w:val="left" w:pos="1745"/>
      </w:tabs>
      <w:spacing w:before="0" w:after="0"/>
      <w:ind w:left="624" w:hanging="283"/>
    </w:pPr>
    <w:rPr>
      <w:rFonts w:cs="Times New Roman"/>
      <w:u w:val="none"/>
    </w:rPr>
  </w:style>
  <w:style w:type="paragraph" w:customStyle="1" w:styleId="listepucemission">
    <w:name w:val="liste_puce_mission"/>
    <w:basedOn w:val="Normal"/>
    <w:qFormat/>
    <w:pPr>
      <w:widowControl w:val="0"/>
      <w:suppressLineNumbers/>
      <w:tabs>
        <w:tab w:val="left" w:pos="1492"/>
      </w:tabs>
      <w:suppressAutoHyphens/>
      <w:ind w:left="624" w:hanging="283"/>
    </w:pPr>
    <w:rPr>
      <w:rFonts w:ascii="Times New Roman" w:hAnsi="Times New Roman" w:cs="Tahoma"/>
      <w:iCs/>
      <w:color w:val="auto"/>
      <w:spacing w:val="-2"/>
      <w:kern w:val="1"/>
      <w:lang w:eastAsia="zh-CN" w:bidi="hi-IN"/>
    </w:rPr>
  </w:style>
  <w:style w:type="paragraph" w:customStyle="1" w:styleId="diplDate">
    <w:name w:val="diplDate"/>
    <w:basedOn w:val="Normal"/>
    <w:qFormat/>
    <w:pPr>
      <w:widowControl w:val="0"/>
      <w:suppressLineNumbers/>
      <w:suppressAutoHyphens/>
      <w:ind w:left="57"/>
    </w:pPr>
    <w:rPr>
      <w:rFonts w:ascii="Times New Roman" w:hAnsi="Times New Roman" w:cs="Tahoma"/>
      <w:b/>
      <w:iCs/>
      <w:color w:val="auto"/>
      <w:spacing w:val="-2"/>
      <w:kern w:val="1"/>
      <w:sz w:val="18"/>
      <w:lang w:eastAsia="zh-CN" w:bidi="hi-IN"/>
    </w:rPr>
  </w:style>
  <w:style w:type="paragraph" w:customStyle="1" w:styleId="diplome">
    <w:name w:val="diplome"/>
    <w:basedOn w:val="Normal"/>
    <w:qFormat/>
    <w:pPr>
      <w:widowControl w:val="0"/>
      <w:suppressLineNumbers/>
      <w:suppressAutoHyphens/>
    </w:pPr>
    <w:rPr>
      <w:rFonts w:ascii="Times New Roman" w:hAnsi="Times New Roman" w:cs="Tahoma"/>
      <w:b/>
      <w:iCs/>
      <w:color w:val="auto"/>
      <w:spacing w:val="-2"/>
      <w:kern w:val="1"/>
      <w:sz w:val="18"/>
      <w:lang w:eastAsia="zh-CN" w:bidi="hi-IN"/>
    </w:rPr>
  </w:style>
  <w:style w:type="paragraph" w:customStyle="1" w:styleId="universites">
    <w:name w:val="universites"/>
    <w:basedOn w:val="Normal"/>
    <w:qFormat/>
    <w:pPr>
      <w:widowControl w:val="0"/>
      <w:suppressLineNumbers/>
      <w:suppressAutoHyphens/>
    </w:pPr>
    <w:rPr>
      <w:rFonts w:ascii="Times New Roman" w:hAnsi="Times New Roman" w:cs="Tahoma"/>
      <w:iCs/>
      <w:color w:val="auto"/>
      <w:spacing w:val="-2"/>
      <w:kern w:val="1"/>
      <w:sz w:val="12"/>
      <w:lang w:eastAsia="zh-CN" w:bidi="hi-IN"/>
    </w:rPr>
  </w:style>
  <w:style w:type="paragraph" w:customStyle="1" w:styleId="listpucediplome">
    <w:name w:val="list_puce_diplome"/>
    <w:basedOn w:val="Normal"/>
    <w:qFormat/>
    <w:pPr>
      <w:widowControl w:val="0"/>
      <w:suppressLineNumbers/>
      <w:tabs>
        <w:tab w:val="left" w:pos="1492"/>
      </w:tabs>
      <w:suppressAutoHyphens/>
      <w:ind w:left="1492" w:hanging="360"/>
    </w:pPr>
    <w:rPr>
      <w:rFonts w:ascii="Times New Roman" w:hAnsi="Times New Roman" w:cs="Tahoma"/>
      <w:iCs/>
      <w:color w:val="auto"/>
      <w:spacing w:val="-2"/>
      <w:kern w:val="1"/>
      <w:sz w:val="14"/>
      <w:lang w:eastAsia="zh-CN" w:bidi="hi-IN"/>
    </w:rPr>
  </w:style>
  <w:style w:type="character" w:customStyle="1" w:styleId="CommentaireCar">
    <w:name w:val="Commentaire Car"/>
    <w:basedOn w:val="Policepardfaut"/>
    <w:link w:val="Commentaire"/>
    <w:semiHidden/>
    <w:qFormat/>
    <w:rPr>
      <w:rFonts w:ascii="Century Gothic" w:hAnsi="Century Gothic"/>
      <w:color w:val="008080"/>
      <w:lang w:eastAsia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Pr>
      <w:rFonts w:ascii="Century Gothic" w:hAnsi="Century Gothic"/>
      <w:b/>
      <w:bCs/>
      <w:color w:val="008080"/>
      <w:lang w:eastAsia="en-US"/>
    </w:rPr>
  </w:style>
  <w:style w:type="table" w:styleId="Grilledutableau">
    <w:name w:val="Table Grid"/>
    <w:basedOn w:val="TableauNormal"/>
    <w:qFormat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Normal"/>
    <w:qFormat/>
    <w:pPr>
      <w:suppressAutoHyphens/>
      <w:autoSpaceDN w:val="0"/>
      <w:spacing w:after="140" w:line="276" w:lineRule="auto"/>
      <w:textAlignment w:val="baseline"/>
    </w:pPr>
    <w:rPr>
      <w:rFonts w:ascii="Liberation Serif" w:eastAsia="Songti SC" w:hAnsi="Liberation Serif" w:cs="Arial Unicode MS"/>
      <w:color w:val="auto"/>
      <w:kern w:val="3"/>
      <w:sz w:val="24"/>
      <w:lang w:val="en-US" w:eastAsia="zh-CN" w:bidi="hi-IN"/>
    </w:rPr>
  </w:style>
  <w:style w:type="paragraph" w:customStyle="1" w:styleId="paddedline">
    <w:name w:val="paddedline"/>
    <w:basedOn w:val="Normal"/>
    <w:qFormat/>
    <w:rPr>
      <w:rFonts w:ascii="Times New Roman" w:eastAsia="Times New Roman" w:hAnsi="Times New Roman"/>
      <w:color w:val="auto"/>
      <w:sz w:val="24"/>
      <w:lang w:eastAsia="fr-FR"/>
    </w:rPr>
  </w:style>
  <w:style w:type="character" w:customStyle="1" w:styleId="span">
    <w:name w:val="span"/>
    <w:basedOn w:val="Policepardfaut"/>
    <w:qFormat/>
    <w:rPr>
      <w:sz w:val="24"/>
      <w:szCs w:val="24"/>
      <w:vertAlign w:val="baseline"/>
    </w:rPr>
  </w:style>
  <w:style w:type="character" w:customStyle="1" w:styleId="txtBold">
    <w:name w:val="txtBold"/>
    <w:basedOn w:val="Policepardfaut"/>
    <w:qFormat/>
    <w:rPr>
      <w:b/>
      <w:bCs/>
    </w:rPr>
  </w:style>
  <w:style w:type="character" w:customStyle="1" w:styleId="right-box">
    <w:name w:val="right-box"/>
    <w:basedOn w:val="Policepardfaut"/>
    <w:qFormat/>
    <w:rPr>
      <w:shd w:val="clear" w:color="auto" w:fill="F5F5F5"/>
    </w:rPr>
  </w:style>
  <w:style w:type="character" w:customStyle="1" w:styleId="documentMFRbeforecolonspace">
    <w:name w:val="document_MFR_beforecolonspace"/>
    <w:basedOn w:val="Policepardfaut"/>
    <w:qFormat/>
  </w:style>
  <w:style w:type="paragraph" w:customStyle="1" w:styleId="p">
    <w:name w:val="p"/>
    <w:basedOn w:val="Normal"/>
    <w:qFormat/>
    <w:rPr>
      <w:rFonts w:ascii="Times New Roman" w:eastAsia="Times New Roman" w:hAnsi="Times New Roman"/>
      <w:color w:val="auto"/>
      <w:sz w:val="24"/>
      <w:lang w:eastAsia="fr-FR"/>
    </w:rPr>
  </w:style>
  <w:style w:type="character" w:customStyle="1" w:styleId="singlecolumnspanpaddedlinenth-child1">
    <w:name w:val="singlecolumn_span_paddedline_nth-child(1)"/>
    <w:basedOn w:val="Policepardfaut"/>
    <w:qFormat/>
  </w:style>
  <w:style w:type="paragraph" w:customStyle="1" w:styleId="divdocumentsinglecolumn">
    <w:name w:val="div_document_singlecolumn"/>
    <w:basedOn w:val="Normal"/>
    <w:qFormat/>
    <w:rPr>
      <w:rFonts w:ascii="Times New Roman" w:eastAsia="Times New Roman" w:hAnsi="Times New Roman"/>
      <w:color w:val="auto"/>
      <w:sz w:val="24"/>
      <w:lang w:eastAsia="fr-FR"/>
    </w:rPr>
  </w:style>
  <w:style w:type="character" w:customStyle="1" w:styleId="left-box">
    <w:name w:val="left-box"/>
    <w:basedOn w:val="Policepardfaut"/>
    <w:qFormat/>
  </w:style>
  <w:style w:type="paragraph" w:customStyle="1" w:styleId="ListParagraph1">
    <w:name w:val="List Paragraph1"/>
    <w:basedOn w:val="Normal"/>
    <w:qFormat/>
    <w:pPr>
      <w:spacing w:before="100" w:beforeAutospacing="1" w:after="100" w:afterAutospacing="1" w:line="256" w:lineRule="auto"/>
      <w:contextualSpacing/>
    </w:pPr>
    <w:rPr>
      <w:rFonts w:ascii="Calibri" w:eastAsia="Times New Roman" w:hAnsi="Calibri"/>
      <w:color w:val="auto"/>
      <w:sz w:val="24"/>
      <w:lang w:eastAsia="fr-FR"/>
    </w:rPr>
  </w:style>
  <w:style w:type="paragraph" w:customStyle="1" w:styleId="TitreA">
    <w:name w:val="Titre A"/>
    <w:basedOn w:val="Normal"/>
    <w:rsid w:val="00235F84"/>
    <w:pPr>
      <w:jc w:val="both"/>
    </w:pPr>
    <w:rPr>
      <w:rFonts w:ascii="Arial" w:eastAsia="Times New Roman" w:hAnsi="Arial" w:cs="Arial"/>
      <w:b/>
      <w:color w:val="auto"/>
      <w:sz w:val="24"/>
      <w:u w:val="single"/>
      <w:lang w:eastAsia="fr-FR"/>
    </w:rPr>
  </w:style>
  <w:style w:type="table" w:customStyle="1" w:styleId="Grilledutableau1">
    <w:name w:val="Grille du tableau1"/>
    <w:basedOn w:val="TableauNormal"/>
    <w:rsid w:val="00235F84"/>
    <w:rPr>
      <w:rFonts w:eastAsia="Times New Roman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Pages>6</Pages>
  <Words>2431</Words>
  <Characters>14174</Characters>
  <Application>Microsoft Office Word</Application>
  <DocSecurity>0</DocSecurity>
  <Lines>283</Lines>
  <Paragraphs>153</Paragraphs>
  <ScaleCrop>false</ScaleCrop>
  <Company/>
  <LinksUpToDate>false</LinksUpToDate>
  <CharactersWithSpaces>16452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Votre ESN</dc:creator>
  <cp:lastModifiedBy>Votre ESN</cp:lastModifiedBy>
  <cp:revision>2</cp:revision>
  <cp:lastPrinted>2023-05-23T16:07:00Z</cp:lastPrinted>
  <dcterms:created xsi:type="dcterms:W3CDTF">2026-10-05T13:01:00Z</dcterms:created>
  <dcterms:modified xsi:type="dcterms:W3CDTF">2026-10-05T13:01:00Z</dcterms:modified>
  <dc:subject/>
  <cp:keywords/>
  <dc:description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
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94"/>
        <w:tblW w:w="5204" w:type="pct"/>
        <w:tblLook w:val="04A0" w:firstRow="1" w:lastRow="0" w:firstColumn="1" w:lastColumn="0" w:noHBand="0" w:noVBand="1"/>
      </w:tblPr>
      <w:tblGrid>
        <w:gridCol w:w="2662"/>
        <w:gridCol w:w="7398"/>
      </w:tblGrid>
      <w:tr w:rsidR="000C62B4" w14:paraId="41B5F9CD" w14:textId="77777777">
        <w:trPr>
          <w:trHeight w:val="894"/>
        </w:trPr>
        <w:tc>
          <w:tcPr>
            <w:tcW w:w="1323" w:type="pct"/>
          </w:tcPr>
          <w:p w14:paraId="41B5F9B7" w14:textId="77777777" w:rsidR="000C62B4" w:rsidRDefault="006C5E19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  <w:r>
              <w:rPr>
                <w:color w:val="008080"/>
                <w:sz w:val="16"/>
                <w:u w:val="single"/>
              </w:rPr>
              <w:t xml:space="preserve"> </w:t>
            </w:r>
          </w:p>
          <w:p w14:paraId="41B5F9B8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  <w:p w14:paraId="41B5F9B9" w14:textId="77777777" w:rsidR="000C62B4" w:rsidRDefault="000C62B4">
            <w:pPr>
              <w:pStyle w:val="En-tte"/>
              <w:spacing w:before="120" w:after="120"/>
              <w:ind w:left="0"/>
              <w:rPr>
                <w:color w:val="auto"/>
                <w:sz w:val="16"/>
                <w:u w:val="single"/>
              </w:rPr>
            </w:pPr>
          </w:p>
          <w:p w14:paraId="41B5F9BA" w14:textId="77777777" w:rsidR="000C62B4" w:rsidRDefault="000C62B4">
            <w:pPr>
              <w:pStyle w:val="En-tte"/>
              <w:ind w:firstLine="425"/>
              <w:rPr>
                <w:b/>
                <w:color w:val="000000" w:themeColor="text1"/>
                <w:sz w:val="16"/>
                <w:szCs w:val="16"/>
              </w:rPr>
            </w:pPr>
          </w:p>
          <w:p w14:paraId="41B5F9BB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color w:val="auto"/>
              </w:rPr>
            </w:pPr>
            <w:r>
              <w:rPr>
                <w:rFonts w:cs="Arial"/>
                <w:color w:val="auto"/>
                <w:sz w:val="16"/>
                <w:szCs w:val="16"/>
                <w:u w:val="single"/>
              </w:rPr>
              <w:t>Votre interlocuteur :</w:t>
            </w:r>
          </w:p>
          <w:p w14:paraId="41B5F9BC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118" w:lineRule="exact"/>
              <w:rPr>
                <w:color w:val="auto"/>
              </w:rPr>
            </w:pPr>
          </w:p>
          <w:p w14:paraId="41B5F9BD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David Bathaei</w:t>
            </w:r>
          </w:p>
          <w:p w14:paraId="41B5F9BE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color w:val="auto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Directeur Associé</w:t>
            </w:r>
          </w:p>
          <w:p w14:paraId="41B5F9BF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219" w:lineRule="exact"/>
              <w:rPr>
                <w:color w:val="auto"/>
              </w:rPr>
            </w:pPr>
          </w:p>
          <w:p w14:paraId="41B5F9C0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auto"/>
              </w:rPr>
            </w:pPr>
            <w:r>
              <w:rPr>
                <w:rFonts w:cs="Arial"/>
                <w:b/>
                <w:bCs/>
                <w:color w:val="auto"/>
                <w:sz w:val="16"/>
                <w:szCs w:val="16"/>
              </w:rPr>
              <w:t xml:space="preserve">Wise Associates </w:t>
            </w:r>
          </w:p>
          <w:p w14:paraId="41B5F9C1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66 Avenue des champs Elysées</w:t>
            </w:r>
          </w:p>
          <w:p w14:paraId="41B5F9C2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75008 Paris</w:t>
            </w:r>
          </w:p>
          <w:p w14:paraId="41B5F9C3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Tel : 06 07 317154</w:t>
            </w:r>
          </w:p>
          <w:p w14:paraId="41B5F9C4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1" w:lineRule="exact"/>
            </w:pPr>
          </w:p>
          <w:p w14:paraId="41B5F9C5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sz w:val="16"/>
                <w:lang w:val="de-DE"/>
              </w:rPr>
            </w:pPr>
            <w:r>
              <w:rPr>
                <w:rFonts w:cs="Arial"/>
                <w:color w:val="0000FF"/>
                <w:sz w:val="14"/>
                <w:szCs w:val="16"/>
                <w:u w:val="single"/>
              </w:rPr>
              <w:t>d.bathaei@wise-associates.fr</w:t>
            </w:r>
          </w:p>
        </w:tc>
        <w:tc>
          <w:tcPr>
            <w:tcW w:w="3677" w:type="pct"/>
          </w:tcPr>
          <w:p w14:paraId="41B5F9C6" w14:textId="77777777" w:rsidR="000C62B4" w:rsidRDefault="000C62B4">
            <w:pPr>
              <w:pStyle w:val="Titre"/>
              <w:rPr>
                <w:color w:val="C00000"/>
                <w:kern w:val="0"/>
                <w:sz w:val="22"/>
                <w:szCs w:val="24"/>
              </w:rPr>
            </w:pPr>
          </w:p>
          <w:p w14:paraId="41B5F9C7" w14:textId="77777777" w:rsidR="000C62B4" w:rsidRDefault="006C5E19">
            <w:pPr>
              <w:pStyle w:val="NormalWeb"/>
              <w:spacing w:before="240"/>
              <w:ind w:right="-103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  <w:p w14:paraId="41B5F9C8" w14:textId="5B9F357E" w:rsidR="000C62B4" w:rsidRDefault="00B60ACB">
            <w:pPr>
              <w:pStyle w:val="NormalWeb"/>
              <w:spacing w:before="240"/>
              <w:ind w:right="-103"/>
              <w:jc w:val="right"/>
              <w:rPr>
                <w:b/>
                <w:bCs/>
                <w:color w:val="0070C0"/>
                <w:sz w:val="24"/>
              </w:rPr>
            </w:pPr>
            <w:r>
              <w:rPr>
                <w:b/>
                <w:bCs/>
                <w:color w:val="0070C0"/>
                <w:sz w:val="24"/>
              </w:rPr>
              <w:t xml:space="preserve">[INITIALES]</w:t>
            </w:r>
          </w:p>
          <w:p w14:paraId="41B5F9C9" w14:textId="0B9D41C0" w:rsidR="000C62B4" w:rsidRDefault="006C5E19">
            <w:pPr>
              <w:pStyle w:val="Default"/>
              <w:jc w:val="right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 xml:space="preserve">[Titre exact du CV]</w:t>
            </w:r>
          </w:p>
          <w:p w14:paraId="41B5F9CA" w14:textId="77777777" w:rsidR="000C62B4" w:rsidRDefault="000C62B4">
            <w:pPr>
              <w:pStyle w:val="Default"/>
              <w:rPr>
                <w:rFonts w:cs="Arial"/>
                <w:b/>
                <w:bCs/>
                <w:color w:val="auto"/>
                <w:sz w:val="22"/>
              </w:rPr>
            </w:pPr>
          </w:p>
          <w:p w14:paraId="41B5F9CB" w14:textId="77777777" w:rsidR="000C62B4" w:rsidRDefault="000C62B4">
            <w:pPr>
              <w:pStyle w:val="Default"/>
              <w:rPr>
                <w:rFonts w:ascii="Arial" w:hAnsi="Arial" w:cs="Arial"/>
              </w:rPr>
            </w:pPr>
          </w:p>
          <w:p w14:paraId="41B5F9CC" w14:textId="6E5EF6DC" w:rsidR="000C62B4" w:rsidRDefault="006C5E19">
            <w:pPr>
              <w:widowControl w:val="0"/>
              <w:tabs>
                <w:tab w:val="left" w:pos="5685"/>
              </w:tabs>
              <w:autoSpaceDE w:val="0"/>
              <w:autoSpaceDN w:val="0"/>
              <w:adjustRightInd w:val="0"/>
              <w:ind w:right="-103"/>
              <w:jc w:val="right"/>
              <w:rPr>
                <w:rFonts w:cs="Arial"/>
                <w:b/>
                <w:bCs/>
                <w:color w:val="C00000"/>
                <w:sz w:val="22"/>
              </w:rPr>
            </w:pPr>
            <w:r>
              <w:rPr>
                <w:rFonts w:cs="Arial"/>
                <w:b/>
                <w:bCs/>
                <w:color w:val="auto"/>
                <w:sz w:val="22"/>
              </w:rPr>
              <w:t xml:space="preserve"> [N] ans d'expérience </w:t>
            </w:r>
          </w:p>
        </w:tc>
      </w:tr>
      <w:tr w:rsidR="000C62B4" w14:paraId="41B5F9D0" w14:textId="77777777">
        <w:trPr>
          <w:trHeight w:val="246"/>
        </w:trPr>
        <w:tc>
          <w:tcPr>
            <w:tcW w:w="1323" w:type="pct"/>
          </w:tcPr>
          <w:p w14:paraId="41B5F9CE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CF" w14:textId="77777777" w:rsidR="000C62B4" w:rsidRDefault="000C62B4">
            <w:pPr>
              <w:pStyle w:val="Titre"/>
              <w:rPr>
                <w:color w:val="C00000"/>
                <w:kern w:val="0"/>
                <w:sz w:val="22"/>
                <w:szCs w:val="24"/>
              </w:rPr>
            </w:pPr>
          </w:p>
        </w:tc>
      </w:tr>
      <w:tr w:rsidR="000C62B4" w14:paraId="41B5F9D3" w14:textId="77777777">
        <w:trPr>
          <w:trHeight w:val="203"/>
        </w:trPr>
        <w:tc>
          <w:tcPr>
            <w:tcW w:w="1323" w:type="pct"/>
          </w:tcPr>
          <w:p w14:paraId="41B5F9D1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D2" w14:textId="77777777" w:rsidR="000C62B4" w:rsidRDefault="000C62B4">
            <w:pPr>
              <w:pStyle w:val="Titre"/>
              <w:jc w:val="left"/>
              <w:rPr>
                <w:color w:val="C00000"/>
                <w:kern w:val="0"/>
                <w:sz w:val="22"/>
                <w:szCs w:val="24"/>
              </w:rPr>
            </w:pPr>
          </w:p>
        </w:tc>
      </w:tr>
      <w:tr w:rsidR="000C62B4" w14:paraId="41B5F9D6" w14:textId="77777777">
        <w:trPr>
          <w:trHeight w:val="894"/>
        </w:trPr>
        <w:tc>
          <w:tcPr>
            <w:tcW w:w="1323" w:type="pct"/>
          </w:tcPr>
          <w:p w14:paraId="41B5F9D4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D5" w14:textId="77777777" w:rsidR="000C62B4" w:rsidRDefault="000C62B4">
            <w:pPr>
              <w:pStyle w:val="Titre"/>
              <w:jc w:val="left"/>
              <w:rPr>
                <w:color w:val="C00000"/>
                <w:kern w:val="0"/>
                <w:sz w:val="22"/>
                <w:szCs w:val="24"/>
              </w:rPr>
            </w:pPr>
          </w:p>
        </w:tc>
      </w:tr>
    </w:tbl>
    <w:p w14:paraId="41B5F9D7" w14:textId="77777777" w:rsidR="000C62B4" w:rsidRDefault="006C5E19">
      <w:pPr>
        <w:pStyle w:val="CVTitre"/>
        <w:keepNext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 xml:space="preserve">RESUME EXPERIENCE PROFESSIONNELLE</w:t>
      </w: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[Titre] avec [N] ans d'expérience en [secteurs] : [savoir-faire].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[Positionnement, réalisations marquantes.]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[Diplôme ou certification phare.]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41B5F9DA" w14:textId="77777777" w:rsidR="000C62B4" w:rsidRDefault="006C5E19">
      <w:pPr>
        <w:pStyle w:val="CVTitre"/>
        <w:keepNext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 xml:space="preserve">FORMATION – LANGUES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</w:tblGrid>
      <w:tr w:rsidR="00235F84" w:rsidRPr="00235F84" w14:paraId="3578023C" w14:textId="77777777">
        <w:trPr>
          <w:cantSplit/>
        </w:trPr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B249A" w14:textId="1D716709" w:rsidR="00235F84" w:rsidRPr="00235F84" w:rsidRDefault="00235F84" w:rsidP="00235F84">
            <w:pPr>
              <w:keepNext/>
              <w:jc w:val="both"/>
              <w:rPr>
                <w:b/>
                <w:color w:val="auto"/>
                <w:sz w:val="18"/>
                <w:szCs w:val="18"/>
              </w:rPr>
            </w:pPr>
            <w:r>
              <w:t xml:space="preserve"/>
            </w:r>
          </w:p>
        </w:tc>
      </w:tr>
    </w:tbl>
    <w:p w14:paraId="15DF08F9" w14:textId="33022E74" w:rsidR="00235F84" w:rsidRPr="00235F84" w:rsidRDefault="00B60ACB" w:rsidP="00235F84">
      <w:pPr>
        <w:keepNext/>
        <w:numPr>
          <w:ilvl w:val="0"/>
          <w:numId w:val="21"/>
        </w:numPr>
        <w:tabs>
          <w:tab w:val="clear" w:pos="720"/>
        </w:tabs>
        <w:jc w:val="both"/>
        <w:rPr>
          <w:b/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[AAAA] : </w:t>
      </w:r>
      <w:r>
        <w:rPr>
          <w:b/>
          <w:bCs/>
          <w:color w:val="auto"/>
          <w:sz w:val="18"/>
          <w:szCs w:val="18"/>
        </w:rPr>
        <w:t xml:space="preserve">[Diplôme]</w:t>
      </w:r>
      <w:r>
        <w:rPr>
          <w:b/>
          <w:color w:val="auto"/>
          <w:sz w:val="18"/>
          <w:szCs w:val="18"/>
        </w:rPr>
        <w:t xml:space="preserve"> · [Établissement]</w:t>
      </w:r>
      <w:r>
        <w:rPr>
          <w:color w:val="auto"/>
          <w:sz w:val="18"/>
          <w:szCs w:val="18"/>
        </w:rPr>
        <w:t xml:space="preserve"> — [Spécialité, mention]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31ECA6B1" w14:textId="71FF8805" w:rsidR="00B60ACB" w:rsidRPr="00235F84" w:rsidRDefault="00B60ACB" w:rsidP="00235F84">
      <w:pPr>
        <w:numPr>
          <w:ilvl w:val="0"/>
          <w:numId w:val="21"/>
        </w:numPr>
        <w:tabs>
          <w:tab w:val="clear" w:pos="720"/>
        </w:tabs>
        <w:jc w:val="both"/>
        <w:rPr>
          <w:b/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Langues : </w:t>
      </w:r>
      <w:r>
        <w:rPr>
          <w:b/>
          <w:bCs/>
          <w:color w:val="auto"/>
          <w:sz w:val="18"/>
          <w:szCs w:val="18"/>
        </w:rPr>
        <w:t xml:space="preserve">[Langue] ([niveau])</w:t>
      </w:r>
    </w:p>
    <w:p w14:paraId="41B5F9E0" w14:textId="77777777" w:rsidR="000C62B4" w:rsidRDefault="006C5E19">
      <w:pPr>
        <w:keepNext/>
        <w:pageBreakBefore/>
        <w:spacing w:before="240" w:after="240"/>
        <w:rPr>
          <w:rFonts w:cs="Arial"/>
          <w:b/>
          <w:bCs/>
          <w:color w:val="808080"/>
          <w:kern w:val="32"/>
          <w:sz w:val="24"/>
        </w:rPr>
      </w:pPr>
      <w:r>
        <w:rPr>
          <w:rFonts w:cs="Arial"/>
          <w:b/>
          <w:bCs/>
          <w:color w:val="808080"/>
          <w:kern w:val="32"/>
          <w:sz w:val="24"/>
        </w:rPr>
        <w:lastRenderedPageBreak/>
        <w:t xml:space="preserve">COMPETENCES FONCTIONNELLES ET TECHNIQUES</w:t>
      </w:r>
    </w:p>
    <w:p w14:paraId="566C2886" w14:textId="1505E857" w:rsidR="00B60ACB" w:rsidRDefault="00B60ACB" w:rsidP="00235F84">
      <w:pPr>
        <w:keepNext/>
        <w:keepLines/>
        <w:numPr>
          <w:ilvl w:val="0"/>
          <w:numId w:val="21"/>
        </w:numPr>
        <w:tabs>
          <w:tab w:val="clear" w:pos="720"/>
        </w:tabs>
        <w:spacing w:after="80"/>
        <w:rPr>
          <w:b/>
          <w:color w:val="auto"/>
          <w:sz w:val="18"/>
          <w:szCs w:val="18"/>
        </w:rPr>
      </w:pPr>
      <w:r>
        <w:rPr>
          <w:b/>
          <w:bCs/>
          <w:color w:val="0070C0"/>
          <w:sz w:val="18"/>
          <w:szCs w:val="18"/>
        </w:rPr>
        <w:t xml:space="preserve">[Catégorie] : </w:t>
      </w:r>
      <w:r>
        <w:rPr>
          <w:color w:val="auto"/>
          <w:sz w:val="18"/>
          <w:szCs w:val="18"/>
        </w:rPr>
        <w:t xml:space="preserve">[Compétences]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41B5F9EE" w14:textId="77777777" w:rsidR="000C62B4" w:rsidRDefault="006C5E19">
      <w:pPr>
        <w:keepNext/>
        <w:keepLines/>
        <w:widowControl w:val="0"/>
        <w:autoSpaceDE w:val="0"/>
        <w:autoSpaceDN w:val="0"/>
        <w:adjustRightInd w:val="0"/>
        <w:rPr>
          <w:rFonts w:cs="Arial"/>
          <w:b/>
          <w:bCs/>
          <w:color w:val="808080"/>
          <w:sz w:val="24"/>
        </w:rPr>
      </w:pPr>
      <w:r>
        <w:rPr>
          <w:rFonts w:cs="Arial"/>
          <w:b/>
          <w:bCs/>
          <w:color w:val="808080"/>
          <w:sz w:val="24"/>
        </w:rPr>
        <w:lastRenderedPageBreak/>
        <w:t xml:space="preserve">EXPERIENCE PROFESSIONNELLE</w:t>
      </w:r>
    </w:p>
    <w:p w14:paraId="271241E3" w14:textId="77777777" w:rsidR="00F247DD" w:rsidRDefault="00F247DD" w:rsidP="00235F84">
      <w:pPr>
        <w:pStyle w:val="paddedline"/>
        <w:keepNext/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</w:p>
    <w:p w14:paraId="227443CD" w14:textId="33C1DEAC" w:rsidR="00905D08" w:rsidRDefault="00905D08" w:rsidP="00905D08">
      <w:pPr>
        <w:pStyle w:val="paddedline"/>
        <w:keepNext/>
        <w:keepLines/>
        <w:tabs>
          <w:tab w:val="right" w:pos="9666"/>
        </w:tabs>
        <w:spacing w:line="260" w:lineRule="atLeast"/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</w:pP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 xml:space="preserve">[Mois AAAA] – [Mois AAAA]</w:t>
      </w: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ab/>
      </w: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 xml:space="preserve">[Client]</w:t>
      </w:r>
    </w:p>
    <w:p w14:paraId="4C2B4F5A" w14:textId="74710983" w:rsidR="00905D08" w:rsidRPr="00905D08" w:rsidRDefault="00905D08" w:rsidP="00905D08">
      <w:pPr>
        <w:pStyle w:val="paddedline"/>
        <w:keepNext/>
        <w:keepLines/>
        <w:spacing w:line="260" w:lineRule="atLeast"/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</w:pPr>
      <w:r>
        <w:rPr>
          <w:rFonts w:ascii="Century Gothic" w:eastAsia="Songti SC" w:hAnsi="Century Gothic" w:cs="Arial Unicode MS"/>
          <w:b/>
          <w:bCs/>
          <w:color w:val="0070C0"/>
          <w:kern w:val="3"/>
          <w:sz w:val="20"/>
          <w:szCs w:val="20"/>
          <w:lang w:eastAsia="zh-CN" w:bidi="hi-IN"/>
        </w:rPr>
        <w:t xml:space="preserve">[Équipe / programme] — [Rôle]</w:t>
      </w:r>
    </w:p>
    <w:p w14:paraId="3E741C96" w14:textId="6159C6C5" w:rsidR="00905D08" w:rsidRPr="00905D08" w:rsidRDefault="00905D08" w:rsidP="00905D08">
      <w:pPr>
        <w:pStyle w:val="paddedline"/>
        <w:keepNext/>
        <w:keepLines/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[Contexte de la mission.]</w:t>
      </w:r>
    </w:p>
    <w:p w14:paraId="00A16441" w14:textId="77777777" w:rsidR="00905D08" w:rsidRPr="00905D08" w:rsidRDefault="00905D08" w:rsidP="00905D08">
      <w:pPr>
        <w:pStyle w:val="paddedline"/>
        <w:keepNext/>
        <w:keepLines/>
        <w:numPr>
          <w:ilvl w:val="0"/>
          <w:numId w:val="27"/>
        </w:numPr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[Réalisation 1]</w:t>
      </w:r>
    </w:p>
    <w:p w14:paraId="00A16441" w14:textId="77777777" w:rsidR="00905D08" w:rsidRPr="00905D08" w:rsidRDefault="00905D08" w:rsidP="00905D08">
      <w:pPr>
        <w:pStyle w:val="paddedline"/>
        <w:keepNext/>
        <w:keepLines/>
        <w:numPr>
          <w:ilvl w:val="0"/>
          <w:numId w:val="27"/>
        </w:numPr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[Réalisation 2]</w:t>
      </w:r>
    </w:p>
    <w:p w14:paraId="222D4AA7" w14:textId="77777777" w:rsidR="00905D08" w:rsidRPr="00905D08" w:rsidRDefault="00905D08" w:rsidP="00905D08">
      <w:pPr>
        <w:pStyle w:val="paddedline"/>
        <w:spacing w:line="260" w:lineRule="atLeast"/>
        <w:ind w:left="360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</w:p>
    <w:sectPr w:rsidR="000C62B4" w:rsidRPr="00905D08">
      <w:footerReference w:type="default" r:id="rId8"/>
      <w:headerReference w:type="first" r:id="rId9"/>
      <w:footerReference w:type="first" r:id="rId10"/>
      <w:pgSz w:w="11906" w:h="16838"/>
      <w:pgMar w:top="1734" w:right="1106" w:bottom="993" w:left="1134" w:header="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E681" w14:textId="77777777" w:rsidR="00F2261D" w:rsidRDefault="00F2261D">
      <w:r>
        <w:separator/>
      </w:r>
    </w:p>
  </w:endnote>
  <w:endnote w:type="continuationSeparator" w:id="0">
    <w:p w14:paraId="02290031" w14:textId="77777777" w:rsidR="00F2261D" w:rsidRDefault="00F2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tima">
    <w:altName w:val="Segoe Print"/>
    <w:charset w:val="00"/>
    <w:family w:val="auto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default"/>
  </w:font>
  <w:font w:name="Songti SC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30"/>
      <w:gridCol w:w="6158"/>
      <w:gridCol w:w="1612"/>
    </w:tblGrid>
    <w:tr w:rsidR="000C62B4" w14:paraId="41B5FA8E" w14:textId="77777777">
      <w:trPr>
        <w:trHeight w:val="529"/>
      </w:trPr>
      <w:tc>
        <w:tcPr>
          <w:tcW w:w="2130" w:type="dxa"/>
          <w:vAlign w:val="center"/>
        </w:tcPr>
        <w:p w14:paraId="41B5FA8B" w14:textId="77777777" w:rsidR="000C62B4" w:rsidRDefault="000C62B4">
          <w:pPr>
            <w:pStyle w:val="Pieddepage"/>
            <w:tabs>
              <w:tab w:val="clear" w:pos="5400"/>
              <w:tab w:val="clear" w:pos="9540"/>
            </w:tabs>
            <w:rPr>
              <w:color w:val="808080"/>
            </w:rPr>
          </w:pPr>
        </w:p>
      </w:tc>
      <w:tc>
        <w:tcPr>
          <w:tcW w:w="6158" w:type="dxa"/>
          <w:vAlign w:val="center"/>
        </w:tcPr>
        <w:p w14:paraId="41B5FA8C" w14:textId="77777777" w:rsidR="000C62B4" w:rsidRDefault="000C62B4">
          <w:pPr>
            <w:pStyle w:val="Pieddepage"/>
            <w:jc w:val="center"/>
            <w:rPr>
              <w:i/>
              <w:iCs w:val="0"/>
              <w:color w:val="808080"/>
            </w:rPr>
          </w:pPr>
        </w:p>
      </w:tc>
      <w:tc>
        <w:tcPr>
          <w:tcW w:w="1612" w:type="dxa"/>
          <w:vAlign w:val="center"/>
        </w:tcPr>
        <w:p w14:paraId="41B5FA8D" w14:textId="77777777" w:rsidR="000C62B4" w:rsidRDefault="006C5E19">
          <w:pPr>
            <w:pStyle w:val="Pieddepage"/>
            <w:tabs>
              <w:tab w:val="clear" w:pos="5400"/>
              <w:tab w:val="clear" w:pos="9540"/>
              <w:tab w:val="left" w:pos="712"/>
              <w:tab w:val="center" w:pos="3420"/>
              <w:tab w:val="right" w:pos="7483"/>
            </w:tabs>
            <w:jc w:val="center"/>
            <w:rPr>
              <w:color w:val="808080"/>
            </w:rPr>
          </w:pPr>
          <w:r>
            <w:rPr>
              <w:color w:val="808080"/>
            </w:rPr>
            <w:t xml:space="preserve">Page </w:t>
          </w:r>
          <w:r>
            <w:rPr>
              <w:color w:val="808080"/>
            </w:rPr>
            <w:fldChar w:fldCharType="begin"/>
          </w:r>
          <w:r>
            <w:rPr>
              <w:color w:val="808080"/>
            </w:rPr>
            <w:instrText xml:space="preserve"> PAGE </w:instrText>
          </w:r>
          <w:r>
            <w:rPr>
              <w:color w:val="808080"/>
            </w:rPr>
            <w:fldChar w:fldCharType="separate"/>
          </w:r>
          <w:r>
            <w:rPr>
              <w:color w:val="808080"/>
            </w:rPr>
            <w:t>5</w:t>
          </w:r>
          <w:r>
            <w:rPr>
              <w:color w:val="808080"/>
            </w:rPr>
            <w:fldChar w:fldCharType="end"/>
          </w:r>
          <w:r>
            <w:rPr>
              <w:color w:val="808080"/>
            </w:rPr>
            <w:t xml:space="preserve"> sur </w:t>
          </w:r>
          <w:r>
            <w:rPr>
              <w:color w:val="808080"/>
            </w:rPr>
            <w:fldChar w:fldCharType="begin"/>
          </w:r>
          <w:r>
            <w:rPr>
              <w:color w:val="808080"/>
            </w:rPr>
            <w:instrText xml:space="preserve"> NUMPAGES </w:instrText>
          </w:r>
          <w:r>
            <w:rPr>
              <w:color w:val="808080"/>
            </w:rPr>
            <w:fldChar w:fldCharType="separate"/>
          </w:r>
          <w:r>
            <w:rPr>
              <w:color w:val="808080"/>
            </w:rPr>
            <w:t>5</w:t>
          </w:r>
          <w:r>
            <w:rPr>
              <w:color w:val="808080"/>
            </w:rPr>
            <w:fldChar w:fldCharType="end"/>
          </w:r>
        </w:p>
      </w:tc>
    </w:tr>
  </w:tbl>
  <w:p w14:paraId="41B5FA8F" w14:textId="77777777" w:rsidR="000C62B4" w:rsidRDefault="006C5E19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41B5FA92" wp14:editId="41B5FA93">
          <wp:extent cx="518795" cy="485140"/>
          <wp:effectExtent l="0" t="0" r="0" b="0"/>
          <wp:docPr id="1" name="Google Shape;112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gle Shape;112;p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390" cy="492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FA91" w14:textId="77777777" w:rsidR="000C62B4" w:rsidRDefault="006C5E19">
    <w:pPr>
      <w:pStyle w:val="Pieddepage"/>
      <w:ind w:hanging="709"/>
      <w:jc w:val="center"/>
    </w:pPr>
    <w:r>
      <w:rPr>
        <w:noProof/>
        <w:lang w:eastAsia="fr-FR"/>
      </w:rPr>
      <w:drawing>
        <wp:inline distT="0" distB="0" distL="0" distR="0" wp14:anchorId="41B5FA98" wp14:editId="41B5FA99">
          <wp:extent cx="447675" cy="471170"/>
          <wp:effectExtent l="0" t="0" r="0" b="5080"/>
          <wp:docPr id="3" name="Google Shape;112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oogle Shape;112;p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2778" cy="4768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5260" w14:textId="77777777" w:rsidR="00F2261D" w:rsidRDefault="00F2261D">
      <w:r>
        <w:separator/>
      </w:r>
    </w:p>
  </w:footnote>
  <w:footnote w:type="continuationSeparator" w:id="0">
    <w:p w14:paraId="3659B6D1" w14:textId="77777777" w:rsidR="00F2261D" w:rsidRDefault="00F2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FA90" w14:textId="77777777" w:rsidR="000C62B4" w:rsidRDefault="006C5E19">
    <w:pPr>
      <w:pStyle w:val="En-tte"/>
      <w:ind w:left="-1134"/>
    </w:pPr>
    <w:r>
      <w:rPr>
        <w:rFonts w:ascii="Cambria" w:hAnsi="Cambria"/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5FA94" wp14:editId="41B5FA95">
              <wp:simplePos x="0" y="0"/>
              <wp:positionH relativeFrom="column">
                <wp:posOffset>755650</wp:posOffset>
              </wp:positionH>
              <wp:positionV relativeFrom="paragraph">
                <wp:posOffset>6256655</wp:posOffset>
              </wp:positionV>
              <wp:extent cx="5889625" cy="954405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89625" cy="954405"/>
                      </a:xfrm>
                      <a:prstGeom prst="rect">
                        <a:avLst/>
                      </a:prstGeom>
                      <a:noFill/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41B5FA9A" w14:textId="77777777" w:rsidR="000C62B4" w:rsidRDefault="000C62B4">
                          <w:pPr>
                            <w:overflowPunct w:val="0"/>
                            <w:jc w:val="center"/>
                            <w:rPr>
                              <w:rFonts w:eastAsia="MS PGothic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41B5FA9B" w14:textId="77777777" w:rsidR="000C62B4" w:rsidRDefault="006C5E19">
                          <w:pPr>
                            <w:overflowPunct w:val="0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MS PGothic" w:cs="Arial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WISE ASSOCIATES</w:t>
                          </w:r>
                        </w:p>
                        <w:p w14:paraId="41B5FA9C" w14:textId="77777777" w:rsidR="000C62B4" w:rsidRDefault="006C5E19">
                          <w:pPr>
                            <w:overflowPunct w:val="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Effective Risk </w:t>
                          </w: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Ma</w:t>
                          </w: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>nagement</w:t>
                          </w:r>
                        </w:p>
                      </w:txbxContent>
                    </wps:txbx>
                    <wps:bodyPr vert="horz" wrap="square" lIns="91440" tIns="45720" rIns="91440" bIns="45720" anchor="t" anchorCtr="1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1B5FA94" id="Rectangle 20" o:spid="_x0000_s1026" style="position:absolute;left:0;text-align:left;margin-left:59.5pt;margin-top:492.65pt;width:463.75pt;height:7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" filled="f" stroked="f">
              <v:textbox style="mso-fit-shape-to-text:t">
                <w:txbxContent>
                  <w:p w14:paraId="41B5FA9A" w14:textId="77777777" w:rsidR="000C62B4" w:rsidRDefault="000C62B4">
                    <w:pPr>
                      <w:overflowPunct w:val="0"/>
                      <w:jc w:val="center"/>
                      <w:rPr>
                        <w:rFonts w:eastAsia="MS PGothic" w:cs="Arial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41B5FA9B" w14:textId="77777777" w:rsidR="000C62B4" w:rsidRDefault="006C5E19">
                    <w:pPr>
                      <w:overflowPunct w:val="0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eastAsia="MS PGothic" w:cs="Arial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WISE ASSOCIATES</w:t>
                    </w:r>
                  </w:p>
                  <w:p w14:paraId="41B5FA9C" w14:textId="77777777" w:rsidR="000C62B4" w:rsidRDefault="006C5E19">
                    <w:pPr>
                      <w:overflowPunct w:val="0"/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Effective Risk </w:t>
                    </w: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Ma</w:t>
                    </w: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kern w:val="24"/>
                        <w:sz w:val="36"/>
                        <w:szCs w:val="36"/>
                      </w:rPr>
                      <w:t>nagement</w:t>
                    </w:r>
                  </w:p>
                </w:txbxContent>
              </v:textbox>
            </v:rect>
          </w:pict>
        </mc:Fallback>
      </mc:AlternateContent>
    </w:r>
    <w:r>
      <w:rPr>
        <w:rFonts w:ascii="Cambria" w:hAnsi="Cambria"/>
        <w:noProof/>
        <w:lang w:eastAsia="fr-FR"/>
      </w:rPr>
      <w:drawing>
        <wp:inline distT="0" distB="0" distL="0" distR="0" wp14:anchorId="41B5FA96" wp14:editId="41B5FA97">
          <wp:extent cx="7637145" cy="1171575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524" cy="1183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enumros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enumros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epuces5"/>
      <w:lvlText w:val=""/>
      <w:lvlJc w:val="left"/>
      <w:pPr>
        <w:tabs>
          <w:tab w:val="left" w:pos="1492"/>
        </w:tabs>
        <w:ind w:left="1492" w:hanging="360"/>
      </w:pPr>
      <w:rPr>
        <w:rFonts w:ascii="Wingdings" w:hAnsi="Wingdings" w:hint="default"/>
        <w:color w:val="FF6600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epuces4"/>
      <w:lvlText w:val=""/>
      <w:lvlJc w:val="left"/>
      <w:pPr>
        <w:tabs>
          <w:tab w:val="left" w:pos="1209"/>
        </w:tabs>
        <w:ind w:left="1209" w:hanging="360"/>
      </w:pPr>
      <w:rPr>
        <w:rFonts w:ascii="Wingdings" w:hAnsi="Wingdings" w:hint="default"/>
        <w:color w:val="FF6600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"/>
      <w:lvlJc w:val="left"/>
      <w:pPr>
        <w:tabs>
          <w:tab w:val="left" w:pos="926"/>
        </w:tabs>
        <w:ind w:left="926" w:hanging="360"/>
      </w:pPr>
      <w:rPr>
        <w:rFonts w:ascii="Wingdings" w:hAnsi="Wingdings" w:hint="default"/>
        <w:color w:val="FF6600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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  <w:color w:val="FF6600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FF6600"/>
      </w:rPr>
    </w:lvl>
  </w:abstractNum>
  <w:abstractNum w:abstractNumId="10" w15:restartNumberingAfterBreak="0">
    <w:nsid w:val="018D2A7A"/>
    <w:multiLevelType w:val="multilevel"/>
    <w:tmpl w:val="018D2A7A"/>
    <w:lvl w:ilvl="0">
      <w:start w:val="1"/>
      <w:numFmt w:val="bullet"/>
      <w:pStyle w:val="CVliste1"/>
      <w:lvlText w:val=""/>
      <w:lvlJc w:val="left"/>
      <w:pPr>
        <w:tabs>
          <w:tab w:val="left" w:pos="644"/>
        </w:tabs>
        <w:ind w:left="644" w:hanging="360"/>
      </w:pPr>
      <w:rPr>
        <w:rFonts w:ascii="Wingdings" w:hAnsi="Wingdings" w:hint="default"/>
        <w:color w:val="008000"/>
        <w:sz w:val="1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4921DE"/>
    <w:multiLevelType w:val="multilevel"/>
    <w:tmpl w:val="044921D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254061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color w:val="254061"/>
      </w:r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A804D38"/>
    <w:multiLevelType w:val="multilevel"/>
    <w:tmpl w:val="4DCE583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B43DC"/>
    <w:multiLevelType w:val="multilevel"/>
    <w:tmpl w:val="1EFB43DC"/>
    <w:lvl w:ilvl="0">
      <w:start w:val="1"/>
      <w:numFmt w:val="bullet"/>
      <w:pStyle w:val="NASAchievement-Sub2"/>
      <w:lvlText w:val=""/>
      <w:lvlJc w:val="left"/>
      <w:pPr>
        <w:tabs>
          <w:tab w:val="left" w:pos="1422"/>
        </w:tabs>
        <w:ind w:left="1422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"/>
      <w:lvlJc w:val="left"/>
      <w:pPr>
        <w:tabs>
          <w:tab w:val="left" w:pos="2142"/>
        </w:tabs>
        <w:ind w:left="2142" w:hanging="360"/>
      </w:pPr>
      <w:rPr>
        <w:rFonts w:ascii="Wingdings 3" w:hAnsi="Wingdings 3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675003C"/>
    <w:multiLevelType w:val="multilevel"/>
    <w:tmpl w:val="5900D312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imes New Roman" w:hAnsi="Times New Roman" w:cs="Times New Roman" w:hint="default"/>
        <w:color w:val="00000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  <w:color w:val="00000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/>
        <w:color w:val="00000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imes New Roman" w:hAnsi="Times New Roman" w:cs="Times New Roman" w:hint="default"/>
        <w:color w:val="00000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  <w:color w:val="00000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/>
        <w:color w:val="00000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imes New Roman" w:hAnsi="Times New Roman" w:cs="Times New Roman" w:hint="default"/>
        <w:color w:val="000000"/>
      </w:rPr>
    </w:lvl>
  </w:abstractNum>
  <w:abstractNum w:abstractNumId="15" w15:restartNumberingAfterBreak="0">
    <w:nsid w:val="395125FC"/>
    <w:multiLevelType w:val="multilevel"/>
    <w:tmpl w:val="B658D844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 w:hint="default"/>
        <w:color w:val="1F4E79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6157E"/>
    <w:multiLevelType w:val="multilevel"/>
    <w:tmpl w:val="3B06157E"/>
    <w:lvl w:ilvl="0">
      <w:start w:val="1"/>
      <w:numFmt w:val="bullet"/>
      <w:pStyle w:val="NASAchievement-Sub"/>
      <w:lvlText w:val=""/>
      <w:lvlJc w:val="left"/>
      <w:pPr>
        <w:tabs>
          <w:tab w:val="left" w:pos="1062"/>
        </w:tabs>
        <w:ind w:left="1062" w:hanging="360"/>
      </w:pPr>
      <w:rPr>
        <w:rFonts w:ascii="Wingdings 3" w:hAnsi="Wingdings 3" w:hint="default"/>
        <w:sz w:val="16"/>
        <w:szCs w:val="16"/>
        <w:lang w:val="fr-FR"/>
      </w:rPr>
    </w:lvl>
    <w:lvl w:ilvl="1">
      <w:start w:val="1"/>
      <w:numFmt w:val="bullet"/>
      <w:lvlText w:val=""/>
      <w:lvlJc w:val="left"/>
      <w:pPr>
        <w:tabs>
          <w:tab w:val="left" w:pos="1782"/>
        </w:tabs>
        <w:ind w:left="1782" w:hanging="360"/>
      </w:pPr>
      <w:rPr>
        <w:rFonts w:ascii="Wingdings 3" w:hAnsi="Wingdings 3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D7E5781"/>
    <w:multiLevelType w:val="multilevel"/>
    <w:tmpl w:val="3D7E578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i w:val="0"/>
        <w:color w:val="8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5C7511"/>
    <w:multiLevelType w:val="multilevel"/>
    <w:tmpl w:val="435C7511"/>
    <w:lvl w:ilvl="0">
      <w:start w:val="1"/>
      <w:numFmt w:val="bullet"/>
      <w:pStyle w:val="puce1"/>
      <w:lvlText w:val="o"/>
      <w:lvlJc w:val="left"/>
      <w:pPr>
        <w:tabs>
          <w:tab w:val="left" w:pos="76"/>
        </w:tabs>
        <w:ind w:left="76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796"/>
        </w:tabs>
        <w:ind w:left="796" w:hanging="360"/>
      </w:pPr>
      <w:rPr>
        <w:rFonts w:ascii="Arial" w:hAnsi="Arial" w:hint="default"/>
        <w:sz w:val="16"/>
      </w:rPr>
    </w:lvl>
    <w:lvl w:ilvl="2">
      <w:start w:val="1"/>
      <w:numFmt w:val="bullet"/>
      <w:lvlText w:val=""/>
      <w:lvlJc w:val="left"/>
      <w:pPr>
        <w:tabs>
          <w:tab w:val="left" w:pos="1516"/>
        </w:tabs>
        <w:ind w:left="15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6"/>
        </w:tabs>
        <w:ind w:left="22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6"/>
        </w:tabs>
        <w:ind w:left="295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676"/>
        </w:tabs>
        <w:ind w:left="36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6"/>
        </w:tabs>
        <w:ind w:left="43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6"/>
        </w:tabs>
        <w:ind w:left="511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836"/>
        </w:tabs>
        <w:ind w:left="5836" w:hanging="360"/>
      </w:pPr>
      <w:rPr>
        <w:rFonts w:ascii="Wingdings" w:hAnsi="Wingdings" w:hint="default"/>
      </w:rPr>
    </w:lvl>
  </w:abstractNum>
  <w:abstractNum w:abstractNumId="19" w15:restartNumberingAfterBreak="0">
    <w:nsid w:val="44733AA2"/>
    <w:multiLevelType w:val="singleLevel"/>
    <w:tmpl w:val="44733AA2"/>
    <w:lvl w:ilvl="0">
      <w:start w:val="1"/>
      <w:numFmt w:val="bullet"/>
      <w:pStyle w:val="Liste2"/>
      <w:lvlText w:val=""/>
      <w:legacy w:legacy="1" w:legacySpace="0" w:legacyIndent="283"/>
      <w:lvlJc w:val="left"/>
      <w:pPr>
        <w:ind w:left="1530" w:hanging="283"/>
      </w:pPr>
      <w:rPr>
        <w:rFonts w:ascii="Symbol" w:hAnsi="Symbol" w:hint="default"/>
      </w:rPr>
    </w:lvl>
  </w:abstractNum>
  <w:abstractNum w:abstractNumId="20" w15:restartNumberingAfterBreak="0">
    <w:nsid w:val="47E30BCF"/>
    <w:multiLevelType w:val="hybridMultilevel"/>
    <w:tmpl w:val="FB92DCDC"/>
    <w:lvl w:ilvl="0" w:tplc="B61A94DA">
      <w:start w:val="201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B1BD4"/>
    <w:multiLevelType w:val="multilevel"/>
    <w:tmpl w:val="AD144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04BD"/>
    <w:multiLevelType w:val="multilevel"/>
    <w:tmpl w:val="5BE404BD"/>
    <w:lvl w:ilvl="0">
      <w:start w:val="1"/>
      <w:numFmt w:val="bullet"/>
      <w:lvlText w:val="o"/>
      <w:lvlJc w:val="left"/>
      <w:pPr>
        <w:tabs>
          <w:tab w:val="left" w:pos="76"/>
        </w:tabs>
        <w:ind w:left="76" w:hanging="360"/>
      </w:pPr>
      <w:rPr>
        <w:rFonts w:ascii="Courier New" w:hAnsi="Courier New" w:hint="default"/>
        <w:sz w:val="20"/>
      </w:rPr>
    </w:lvl>
    <w:lvl w:ilvl="1">
      <w:start w:val="1"/>
      <w:numFmt w:val="bullet"/>
      <w:pStyle w:val="Skillpuces"/>
      <w:lvlText w:val="o"/>
      <w:lvlJc w:val="left"/>
      <w:pPr>
        <w:tabs>
          <w:tab w:val="left" w:pos="796"/>
        </w:tabs>
        <w:ind w:left="7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516"/>
        </w:tabs>
        <w:ind w:left="15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6"/>
        </w:tabs>
        <w:ind w:left="22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6"/>
        </w:tabs>
        <w:ind w:left="295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676"/>
        </w:tabs>
        <w:ind w:left="36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6"/>
        </w:tabs>
        <w:ind w:left="43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6"/>
        </w:tabs>
        <w:ind w:left="511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836"/>
        </w:tabs>
        <w:ind w:left="5836" w:hanging="360"/>
      </w:pPr>
      <w:rPr>
        <w:rFonts w:ascii="Wingdings" w:hAnsi="Wingdings" w:hint="default"/>
      </w:rPr>
    </w:lvl>
  </w:abstractNum>
  <w:abstractNum w:abstractNumId="23" w15:restartNumberingAfterBreak="0">
    <w:nsid w:val="5ED14A4F"/>
    <w:multiLevelType w:val="multilevel"/>
    <w:tmpl w:val="5ED14A4F"/>
    <w:lvl w:ilvl="0">
      <w:start w:val="1"/>
      <w:numFmt w:val="bullet"/>
      <w:pStyle w:val="Russite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8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387F"/>
    <w:multiLevelType w:val="multilevel"/>
    <w:tmpl w:val="6EFD387F"/>
    <w:lvl w:ilvl="0">
      <w:start w:val="1"/>
      <w:numFmt w:val="bullet"/>
      <w:pStyle w:val="NASAchievement-Sub3"/>
      <w:lvlText w:val=""/>
      <w:lvlJc w:val="left"/>
      <w:pPr>
        <w:tabs>
          <w:tab w:val="left" w:pos="972"/>
        </w:tabs>
        <w:ind w:left="972" w:hanging="360"/>
      </w:pPr>
      <w:rPr>
        <w:rFonts w:ascii="Wingdings" w:hAnsi="Wingdings" w:hint="default"/>
        <w:sz w:val="16"/>
        <w:szCs w:val="16"/>
        <w:lang w:val="fr-FR"/>
      </w:rPr>
    </w:lvl>
    <w:lvl w:ilvl="1">
      <w:start w:val="1"/>
      <w:numFmt w:val="bullet"/>
      <w:lvlText w:val="o"/>
      <w:lvlJc w:val="left"/>
      <w:pPr>
        <w:tabs>
          <w:tab w:val="left" w:pos="990"/>
        </w:tabs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710"/>
        </w:tabs>
        <w:ind w:left="17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430"/>
        </w:tabs>
        <w:ind w:left="24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150"/>
        </w:tabs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870"/>
        </w:tabs>
        <w:ind w:left="38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590"/>
        </w:tabs>
        <w:ind w:left="45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310"/>
        </w:tabs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030"/>
        </w:tabs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7AB6745A"/>
    <w:multiLevelType w:val="multilevel"/>
    <w:tmpl w:val="7AB6745A"/>
    <w:lvl w:ilvl="0">
      <w:start w:val="1"/>
      <w:numFmt w:val="bullet"/>
      <w:pStyle w:val="CVExperience"/>
      <w:lvlText w:val=""/>
      <w:lvlJc w:val="left"/>
      <w:pPr>
        <w:tabs>
          <w:tab w:val="left" w:pos="7164"/>
        </w:tabs>
        <w:ind w:left="7164" w:hanging="360"/>
      </w:pPr>
      <w:rPr>
        <w:rFonts w:ascii="Wingdings" w:hAnsi="Wingdings" w:hint="default"/>
        <w:color w:val="800000"/>
        <w:sz w:val="24"/>
      </w:rPr>
    </w:lvl>
    <w:lvl w:ilvl="1">
      <w:start w:val="1"/>
      <w:numFmt w:val="bullet"/>
      <w:lvlText w:val="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340"/>
        </w:tabs>
        <w:ind w:left="23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060"/>
        </w:tabs>
        <w:ind w:left="30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220"/>
        </w:tabs>
        <w:ind w:left="52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</w:rPr>
    </w:lvl>
  </w:abstractNum>
  <w:abstractNum w:abstractNumId="26" w15:restartNumberingAfterBreak="0">
    <w:nsid w:val="7F9425DA"/>
    <w:multiLevelType w:val="multilevel"/>
    <w:tmpl w:val="7F9425DA"/>
    <w:lvl w:ilvl="0">
      <w:start w:val="1"/>
      <w:numFmt w:val="bullet"/>
      <w:pStyle w:val="NASAchievement"/>
      <w:lvlText w:val=""/>
      <w:lvlJc w:val="left"/>
      <w:pPr>
        <w:tabs>
          <w:tab w:val="left" w:pos="702"/>
        </w:tabs>
        <w:ind w:left="7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782"/>
        </w:tabs>
        <w:ind w:left="1782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53782143">
    <w:abstractNumId w:val="1"/>
  </w:num>
  <w:num w:numId="2" w16cid:durableId="651911206">
    <w:abstractNumId w:val="4"/>
  </w:num>
  <w:num w:numId="3" w16cid:durableId="424349903">
    <w:abstractNumId w:val="7"/>
  </w:num>
  <w:num w:numId="4" w16cid:durableId="1096906852">
    <w:abstractNumId w:val="2"/>
  </w:num>
  <w:num w:numId="5" w16cid:durableId="1545755786">
    <w:abstractNumId w:val="8"/>
  </w:num>
  <w:num w:numId="6" w16cid:durableId="1993480660">
    <w:abstractNumId w:val="0"/>
  </w:num>
  <w:num w:numId="7" w16cid:durableId="118571901">
    <w:abstractNumId w:val="3"/>
  </w:num>
  <w:num w:numId="8" w16cid:durableId="264928548">
    <w:abstractNumId w:val="6"/>
  </w:num>
  <w:num w:numId="9" w16cid:durableId="2116899395">
    <w:abstractNumId w:val="5"/>
  </w:num>
  <w:num w:numId="10" w16cid:durableId="2073192544">
    <w:abstractNumId w:val="9"/>
  </w:num>
  <w:num w:numId="11" w16cid:durableId="1387753893">
    <w:abstractNumId w:val="25"/>
  </w:num>
  <w:num w:numId="12" w16cid:durableId="1087338337">
    <w:abstractNumId w:val="18"/>
  </w:num>
  <w:num w:numId="13" w16cid:durableId="1409886586">
    <w:abstractNumId w:val="22"/>
  </w:num>
  <w:num w:numId="14" w16cid:durableId="610404677">
    <w:abstractNumId w:val="19"/>
  </w:num>
  <w:num w:numId="15" w16cid:durableId="1162356299">
    <w:abstractNumId w:val="24"/>
  </w:num>
  <w:num w:numId="16" w16cid:durableId="295915827">
    <w:abstractNumId w:val="26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33861966">
    <w:abstractNumId w:val="13"/>
  </w:num>
  <w:num w:numId="18" w16cid:durableId="1909074047">
    <w:abstractNumId w:val="16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549321">
    <w:abstractNumId w:val="23"/>
  </w:num>
  <w:num w:numId="20" w16cid:durableId="1735859148">
    <w:abstractNumId w:val="10"/>
  </w:num>
  <w:num w:numId="21" w16cid:durableId="1099595588">
    <w:abstractNumId w:val="17"/>
  </w:num>
  <w:num w:numId="22" w16cid:durableId="340015016">
    <w:abstractNumId w:val="11"/>
  </w:num>
  <w:num w:numId="23" w16cid:durableId="1546867589">
    <w:abstractNumId w:val="14"/>
  </w:num>
  <w:num w:numId="24" w16cid:durableId="537203147">
    <w:abstractNumId w:val="12"/>
  </w:num>
  <w:num w:numId="25" w16cid:durableId="473718958">
    <w:abstractNumId w:val="21"/>
  </w:num>
  <w:num w:numId="26" w16cid:durableId="1730106465">
    <w:abstractNumId w:val="20"/>
  </w:num>
  <w:num w:numId="27" w16cid:durableId="13937768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35"/>
    <w:rsid w:val="000024F6"/>
    <w:rsid w:val="00005AFC"/>
    <w:rsid w:val="00006CCF"/>
    <w:rsid w:val="000075AE"/>
    <w:rsid w:val="00010B22"/>
    <w:rsid w:val="00010F50"/>
    <w:rsid w:val="000111C1"/>
    <w:rsid w:val="00011B2B"/>
    <w:rsid w:val="000120A5"/>
    <w:rsid w:val="00014250"/>
    <w:rsid w:val="000148DF"/>
    <w:rsid w:val="000205E2"/>
    <w:rsid w:val="000218D9"/>
    <w:rsid w:val="000234DD"/>
    <w:rsid w:val="00025F2D"/>
    <w:rsid w:val="000278AB"/>
    <w:rsid w:val="00032449"/>
    <w:rsid w:val="00034107"/>
    <w:rsid w:val="00034208"/>
    <w:rsid w:val="00034B00"/>
    <w:rsid w:val="00036564"/>
    <w:rsid w:val="00036C0A"/>
    <w:rsid w:val="000372CB"/>
    <w:rsid w:val="0004064A"/>
    <w:rsid w:val="0004359F"/>
    <w:rsid w:val="00044255"/>
    <w:rsid w:val="000507AF"/>
    <w:rsid w:val="00050AC2"/>
    <w:rsid w:val="000526A5"/>
    <w:rsid w:val="000527FB"/>
    <w:rsid w:val="00054370"/>
    <w:rsid w:val="00054D6E"/>
    <w:rsid w:val="00056C93"/>
    <w:rsid w:val="00060AAE"/>
    <w:rsid w:val="00060DF2"/>
    <w:rsid w:val="00071B9E"/>
    <w:rsid w:val="00072224"/>
    <w:rsid w:val="0007426C"/>
    <w:rsid w:val="00074441"/>
    <w:rsid w:val="00074F39"/>
    <w:rsid w:val="000778AE"/>
    <w:rsid w:val="0008190C"/>
    <w:rsid w:val="00082826"/>
    <w:rsid w:val="00085263"/>
    <w:rsid w:val="0008629E"/>
    <w:rsid w:val="0009101A"/>
    <w:rsid w:val="0009291D"/>
    <w:rsid w:val="00094850"/>
    <w:rsid w:val="0009489A"/>
    <w:rsid w:val="000A0797"/>
    <w:rsid w:val="000A68A5"/>
    <w:rsid w:val="000A6B22"/>
    <w:rsid w:val="000A75F8"/>
    <w:rsid w:val="000B1D97"/>
    <w:rsid w:val="000B26F8"/>
    <w:rsid w:val="000B3850"/>
    <w:rsid w:val="000B4012"/>
    <w:rsid w:val="000B442B"/>
    <w:rsid w:val="000B4A7A"/>
    <w:rsid w:val="000B708F"/>
    <w:rsid w:val="000C2128"/>
    <w:rsid w:val="000C292F"/>
    <w:rsid w:val="000C3F18"/>
    <w:rsid w:val="000C47CA"/>
    <w:rsid w:val="000C62B4"/>
    <w:rsid w:val="000C6612"/>
    <w:rsid w:val="000C7712"/>
    <w:rsid w:val="000D3383"/>
    <w:rsid w:val="000D4640"/>
    <w:rsid w:val="000D4AB4"/>
    <w:rsid w:val="000D5D4B"/>
    <w:rsid w:val="000D6600"/>
    <w:rsid w:val="000E4B12"/>
    <w:rsid w:val="000E5521"/>
    <w:rsid w:val="000E61F7"/>
    <w:rsid w:val="000E6EED"/>
    <w:rsid w:val="000E7F98"/>
    <w:rsid w:val="000F3076"/>
    <w:rsid w:val="000F4E37"/>
    <w:rsid w:val="000F7444"/>
    <w:rsid w:val="00101C1A"/>
    <w:rsid w:val="00101EDD"/>
    <w:rsid w:val="00104B61"/>
    <w:rsid w:val="0010528B"/>
    <w:rsid w:val="00107422"/>
    <w:rsid w:val="00115F89"/>
    <w:rsid w:val="00116A17"/>
    <w:rsid w:val="00133DC0"/>
    <w:rsid w:val="00134E4A"/>
    <w:rsid w:val="001355C8"/>
    <w:rsid w:val="00137031"/>
    <w:rsid w:val="0014346C"/>
    <w:rsid w:val="0014424E"/>
    <w:rsid w:val="00145B50"/>
    <w:rsid w:val="00151078"/>
    <w:rsid w:val="001526A5"/>
    <w:rsid w:val="00154ADC"/>
    <w:rsid w:val="00157318"/>
    <w:rsid w:val="0016047B"/>
    <w:rsid w:val="00160F00"/>
    <w:rsid w:val="001611FD"/>
    <w:rsid w:val="001613D3"/>
    <w:rsid w:val="00161F57"/>
    <w:rsid w:val="001646EE"/>
    <w:rsid w:val="00166627"/>
    <w:rsid w:val="00166B4B"/>
    <w:rsid w:val="001701D1"/>
    <w:rsid w:val="00171696"/>
    <w:rsid w:val="00172E9F"/>
    <w:rsid w:val="00173152"/>
    <w:rsid w:val="00176FAE"/>
    <w:rsid w:val="0018073C"/>
    <w:rsid w:val="00180BAE"/>
    <w:rsid w:val="0018251D"/>
    <w:rsid w:val="001827D2"/>
    <w:rsid w:val="00184BCB"/>
    <w:rsid w:val="001877D7"/>
    <w:rsid w:val="00192A2C"/>
    <w:rsid w:val="001930AC"/>
    <w:rsid w:val="001948CB"/>
    <w:rsid w:val="00197768"/>
    <w:rsid w:val="00197D94"/>
    <w:rsid w:val="001A19BA"/>
    <w:rsid w:val="001A26C2"/>
    <w:rsid w:val="001A2AB1"/>
    <w:rsid w:val="001A2DDC"/>
    <w:rsid w:val="001A5572"/>
    <w:rsid w:val="001A558E"/>
    <w:rsid w:val="001A748A"/>
    <w:rsid w:val="001A7A4B"/>
    <w:rsid w:val="001A7CE8"/>
    <w:rsid w:val="001B079F"/>
    <w:rsid w:val="001B24EF"/>
    <w:rsid w:val="001B587F"/>
    <w:rsid w:val="001B62C5"/>
    <w:rsid w:val="001B6338"/>
    <w:rsid w:val="001B6ECD"/>
    <w:rsid w:val="001B7F84"/>
    <w:rsid w:val="001C0FDA"/>
    <w:rsid w:val="001C2996"/>
    <w:rsid w:val="001C3C01"/>
    <w:rsid w:val="001C5128"/>
    <w:rsid w:val="001C6AF7"/>
    <w:rsid w:val="001C75BE"/>
    <w:rsid w:val="001D04F3"/>
    <w:rsid w:val="001D06CD"/>
    <w:rsid w:val="001D0DC2"/>
    <w:rsid w:val="001D102E"/>
    <w:rsid w:val="001D2C8D"/>
    <w:rsid w:val="001D2E49"/>
    <w:rsid w:val="001D5768"/>
    <w:rsid w:val="001D5DEB"/>
    <w:rsid w:val="001D79A4"/>
    <w:rsid w:val="001E0F43"/>
    <w:rsid w:val="001E1BA5"/>
    <w:rsid w:val="001E27CF"/>
    <w:rsid w:val="001E2FA3"/>
    <w:rsid w:val="001E33EC"/>
    <w:rsid w:val="001E509E"/>
    <w:rsid w:val="001F31C5"/>
    <w:rsid w:val="001F43D5"/>
    <w:rsid w:val="001F4F4A"/>
    <w:rsid w:val="001F709E"/>
    <w:rsid w:val="00200F82"/>
    <w:rsid w:val="0020164C"/>
    <w:rsid w:val="002106E6"/>
    <w:rsid w:val="00210A46"/>
    <w:rsid w:val="00211637"/>
    <w:rsid w:val="0021303D"/>
    <w:rsid w:val="0021394D"/>
    <w:rsid w:val="00216063"/>
    <w:rsid w:val="00216649"/>
    <w:rsid w:val="00220692"/>
    <w:rsid w:val="00220DEB"/>
    <w:rsid w:val="00221028"/>
    <w:rsid w:val="00221767"/>
    <w:rsid w:val="00223942"/>
    <w:rsid w:val="00223F2A"/>
    <w:rsid w:val="00223F75"/>
    <w:rsid w:val="00225E82"/>
    <w:rsid w:val="00227897"/>
    <w:rsid w:val="00230407"/>
    <w:rsid w:val="002320AB"/>
    <w:rsid w:val="00233070"/>
    <w:rsid w:val="00234961"/>
    <w:rsid w:val="00234B85"/>
    <w:rsid w:val="00235652"/>
    <w:rsid w:val="00235F84"/>
    <w:rsid w:val="00244957"/>
    <w:rsid w:val="00244C38"/>
    <w:rsid w:val="002450DA"/>
    <w:rsid w:val="002474BC"/>
    <w:rsid w:val="00247C58"/>
    <w:rsid w:val="00256A57"/>
    <w:rsid w:val="00257311"/>
    <w:rsid w:val="00257C03"/>
    <w:rsid w:val="00257C16"/>
    <w:rsid w:val="00260CC8"/>
    <w:rsid w:val="00261E12"/>
    <w:rsid w:val="002620D7"/>
    <w:rsid w:val="00264469"/>
    <w:rsid w:val="0026529B"/>
    <w:rsid w:val="00271FA7"/>
    <w:rsid w:val="0027476F"/>
    <w:rsid w:val="00276BD0"/>
    <w:rsid w:val="00276C0B"/>
    <w:rsid w:val="00280389"/>
    <w:rsid w:val="002816D2"/>
    <w:rsid w:val="002853E4"/>
    <w:rsid w:val="00287426"/>
    <w:rsid w:val="002934C7"/>
    <w:rsid w:val="0029674C"/>
    <w:rsid w:val="00297A51"/>
    <w:rsid w:val="002A230C"/>
    <w:rsid w:val="002A2871"/>
    <w:rsid w:val="002A6EA9"/>
    <w:rsid w:val="002A7090"/>
    <w:rsid w:val="002A7C41"/>
    <w:rsid w:val="002B00EB"/>
    <w:rsid w:val="002B21AE"/>
    <w:rsid w:val="002C0D2A"/>
    <w:rsid w:val="002C1226"/>
    <w:rsid w:val="002C19D6"/>
    <w:rsid w:val="002C5865"/>
    <w:rsid w:val="002C6649"/>
    <w:rsid w:val="002D0ED0"/>
    <w:rsid w:val="002D1848"/>
    <w:rsid w:val="002D27C6"/>
    <w:rsid w:val="002D2FE8"/>
    <w:rsid w:val="002D72FF"/>
    <w:rsid w:val="002D77B1"/>
    <w:rsid w:val="002E234B"/>
    <w:rsid w:val="002E294D"/>
    <w:rsid w:val="002E3798"/>
    <w:rsid w:val="002E4231"/>
    <w:rsid w:val="002E4C68"/>
    <w:rsid w:val="002E5A66"/>
    <w:rsid w:val="002F09F0"/>
    <w:rsid w:val="002F1962"/>
    <w:rsid w:val="002F22AD"/>
    <w:rsid w:val="002F321B"/>
    <w:rsid w:val="002F4B79"/>
    <w:rsid w:val="002F73F3"/>
    <w:rsid w:val="00300916"/>
    <w:rsid w:val="00300BC1"/>
    <w:rsid w:val="003012C4"/>
    <w:rsid w:val="003024EC"/>
    <w:rsid w:val="00303F39"/>
    <w:rsid w:val="003115D7"/>
    <w:rsid w:val="00311760"/>
    <w:rsid w:val="00311773"/>
    <w:rsid w:val="003137B6"/>
    <w:rsid w:val="00314182"/>
    <w:rsid w:val="0032078D"/>
    <w:rsid w:val="00321A5D"/>
    <w:rsid w:val="0032206B"/>
    <w:rsid w:val="00323ED5"/>
    <w:rsid w:val="00326456"/>
    <w:rsid w:val="00327B45"/>
    <w:rsid w:val="00331EDA"/>
    <w:rsid w:val="00335918"/>
    <w:rsid w:val="003375D1"/>
    <w:rsid w:val="00340698"/>
    <w:rsid w:val="00340E9B"/>
    <w:rsid w:val="003430C9"/>
    <w:rsid w:val="003448DB"/>
    <w:rsid w:val="00346C05"/>
    <w:rsid w:val="00347F62"/>
    <w:rsid w:val="0035385E"/>
    <w:rsid w:val="00353896"/>
    <w:rsid w:val="00353DA9"/>
    <w:rsid w:val="0035447D"/>
    <w:rsid w:val="00354A7E"/>
    <w:rsid w:val="00355029"/>
    <w:rsid w:val="003561FC"/>
    <w:rsid w:val="00360EEE"/>
    <w:rsid w:val="00362E93"/>
    <w:rsid w:val="003633E0"/>
    <w:rsid w:val="00363F44"/>
    <w:rsid w:val="00365FE1"/>
    <w:rsid w:val="00371DB9"/>
    <w:rsid w:val="00372B93"/>
    <w:rsid w:val="00372C9E"/>
    <w:rsid w:val="0037376C"/>
    <w:rsid w:val="00375C29"/>
    <w:rsid w:val="00376C35"/>
    <w:rsid w:val="00377758"/>
    <w:rsid w:val="0038213B"/>
    <w:rsid w:val="00384642"/>
    <w:rsid w:val="0039202A"/>
    <w:rsid w:val="00393668"/>
    <w:rsid w:val="00395C14"/>
    <w:rsid w:val="00396E02"/>
    <w:rsid w:val="003979D9"/>
    <w:rsid w:val="003A1C19"/>
    <w:rsid w:val="003A1DD0"/>
    <w:rsid w:val="003A1FAD"/>
    <w:rsid w:val="003A2E01"/>
    <w:rsid w:val="003A4F15"/>
    <w:rsid w:val="003A7009"/>
    <w:rsid w:val="003B11CB"/>
    <w:rsid w:val="003B41DA"/>
    <w:rsid w:val="003B6EAE"/>
    <w:rsid w:val="003C0B6D"/>
    <w:rsid w:val="003C27C9"/>
    <w:rsid w:val="003C38DF"/>
    <w:rsid w:val="003C3F0C"/>
    <w:rsid w:val="003C45E8"/>
    <w:rsid w:val="003D062F"/>
    <w:rsid w:val="003D07B0"/>
    <w:rsid w:val="003D1069"/>
    <w:rsid w:val="003D179F"/>
    <w:rsid w:val="003D3607"/>
    <w:rsid w:val="003D3CB5"/>
    <w:rsid w:val="003D6FFE"/>
    <w:rsid w:val="003D757E"/>
    <w:rsid w:val="003E20B5"/>
    <w:rsid w:val="003E2CA1"/>
    <w:rsid w:val="003E4A24"/>
    <w:rsid w:val="003E6385"/>
    <w:rsid w:val="003E7740"/>
    <w:rsid w:val="003E7F2B"/>
    <w:rsid w:val="003F68A2"/>
    <w:rsid w:val="003F7559"/>
    <w:rsid w:val="004011AC"/>
    <w:rsid w:val="004015D4"/>
    <w:rsid w:val="0040609C"/>
    <w:rsid w:val="00413936"/>
    <w:rsid w:val="00422D2B"/>
    <w:rsid w:val="00427BCD"/>
    <w:rsid w:val="00430B76"/>
    <w:rsid w:val="00430DF4"/>
    <w:rsid w:val="00430FBF"/>
    <w:rsid w:val="00431450"/>
    <w:rsid w:val="00436186"/>
    <w:rsid w:val="0044115B"/>
    <w:rsid w:val="004430F2"/>
    <w:rsid w:val="00446BF9"/>
    <w:rsid w:val="00447978"/>
    <w:rsid w:val="004502FA"/>
    <w:rsid w:val="004556C5"/>
    <w:rsid w:val="00455A74"/>
    <w:rsid w:val="00455F24"/>
    <w:rsid w:val="004571C0"/>
    <w:rsid w:val="0045789E"/>
    <w:rsid w:val="00457A12"/>
    <w:rsid w:val="004636BF"/>
    <w:rsid w:val="00465327"/>
    <w:rsid w:val="00465A11"/>
    <w:rsid w:val="0046796A"/>
    <w:rsid w:val="00467FF5"/>
    <w:rsid w:val="00471B2F"/>
    <w:rsid w:val="004730F2"/>
    <w:rsid w:val="00474E3E"/>
    <w:rsid w:val="00475F6F"/>
    <w:rsid w:val="004768E1"/>
    <w:rsid w:val="004801C5"/>
    <w:rsid w:val="0048171D"/>
    <w:rsid w:val="00484D80"/>
    <w:rsid w:val="004865AA"/>
    <w:rsid w:val="00486BE1"/>
    <w:rsid w:val="004904FF"/>
    <w:rsid w:val="00490EBF"/>
    <w:rsid w:val="00494653"/>
    <w:rsid w:val="00495652"/>
    <w:rsid w:val="004963D0"/>
    <w:rsid w:val="004A17E7"/>
    <w:rsid w:val="004A289E"/>
    <w:rsid w:val="004A4055"/>
    <w:rsid w:val="004A4440"/>
    <w:rsid w:val="004A4AC7"/>
    <w:rsid w:val="004A5D3F"/>
    <w:rsid w:val="004A616E"/>
    <w:rsid w:val="004A640B"/>
    <w:rsid w:val="004A7950"/>
    <w:rsid w:val="004B0E63"/>
    <w:rsid w:val="004B67B8"/>
    <w:rsid w:val="004C1F3C"/>
    <w:rsid w:val="004C20F1"/>
    <w:rsid w:val="004C5CDC"/>
    <w:rsid w:val="004C6004"/>
    <w:rsid w:val="004D2A59"/>
    <w:rsid w:val="004D33EB"/>
    <w:rsid w:val="004D3EEE"/>
    <w:rsid w:val="004D4820"/>
    <w:rsid w:val="004D6B01"/>
    <w:rsid w:val="004E020B"/>
    <w:rsid w:val="004E0D90"/>
    <w:rsid w:val="004E2ADD"/>
    <w:rsid w:val="004E311F"/>
    <w:rsid w:val="004E31C9"/>
    <w:rsid w:val="004E49D1"/>
    <w:rsid w:val="004E5FFC"/>
    <w:rsid w:val="004F09EF"/>
    <w:rsid w:val="004F0BA6"/>
    <w:rsid w:val="004F1C4E"/>
    <w:rsid w:val="004F2ECE"/>
    <w:rsid w:val="004F40B2"/>
    <w:rsid w:val="004F7670"/>
    <w:rsid w:val="0050069A"/>
    <w:rsid w:val="005021C4"/>
    <w:rsid w:val="005032C7"/>
    <w:rsid w:val="00503B5E"/>
    <w:rsid w:val="0050539C"/>
    <w:rsid w:val="0050725D"/>
    <w:rsid w:val="00511845"/>
    <w:rsid w:val="0051315E"/>
    <w:rsid w:val="00513258"/>
    <w:rsid w:val="0051608A"/>
    <w:rsid w:val="00517FD6"/>
    <w:rsid w:val="0052189A"/>
    <w:rsid w:val="00522429"/>
    <w:rsid w:val="005241D6"/>
    <w:rsid w:val="00524F44"/>
    <w:rsid w:val="00526656"/>
    <w:rsid w:val="005269B0"/>
    <w:rsid w:val="00526E4A"/>
    <w:rsid w:val="00527373"/>
    <w:rsid w:val="00531863"/>
    <w:rsid w:val="00532A4F"/>
    <w:rsid w:val="00541143"/>
    <w:rsid w:val="00541DD7"/>
    <w:rsid w:val="00543116"/>
    <w:rsid w:val="00544948"/>
    <w:rsid w:val="00544FA8"/>
    <w:rsid w:val="005519D5"/>
    <w:rsid w:val="00552F90"/>
    <w:rsid w:val="00553AA2"/>
    <w:rsid w:val="00554D04"/>
    <w:rsid w:val="00555C5F"/>
    <w:rsid w:val="005658E9"/>
    <w:rsid w:val="00565D67"/>
    <w:rsid w:val="005663D5"/>
    <w:rsid w:val="005668E2"/>
    <w:rsid w:val="00566FBC"/>
    <w:rsid w:val="00567764"/>
    <w:rsid w:val="005704E6"/>
    <w:rsid w:val="0057112B"/>
    <w:rsid w:val="0057259E"/>
    <w:rsid w:val="0057367D"/>
    <w:rsid w:val="0057504F"/>
    <w:rsid w:val="0057592F"/>
    <w:rsid w:val="005768F7"/>
    <w:rsid w:val="005825E7"/>
    <w:rsid w:val="00583009"/>
    <w:rsid w:val="00583284"/>
    <w:rsid w:val="00583C1A"/>
    <w:rsid w:val="00585E99"/>
    <w:rsid w:val="00586432"/>
    <w:rsid w:val="00587B1D"/>
    <w:rsid w:val="00587BE8"/>
    <w:rsid w:val="00592C47"/>
    <w:rsid w:val="00593BA5"/>
    <w:rsid w:val="005953D7"/>
    <w:rsid w:val="005A0451"/>
    <w:rsid w:val="005A0C84"/>
    <w:rsid w:val="005A3509"/>
    <w:rsid w:val="005A49BF"/>
    <w:rsid w:val="005B0606"/>
    <w:rsid w:val="005B1852"/>
    <w:rsid w:val="005B4103"/>
    <w:rsid w:val="005C1604"/>
    <w:rsid w:val="005C1D9C"/>
    <w:rsid w:val="005C1F4E"/>
    <w:rsid w:val="005C26A4"/>
    <w:rsid w:val="005D5C73"/>
    <w:rsid w:val="005D74B3"/>
    <w:rsid w:val="005E068B"/>
    <w:rsid w:val="005E0B64"/>
    <w:rsid w:val="005E2233"/>
    <w:rsid w:val="005E30BE"/>
    <w:rsid w:val="005E3968"/>
    <w:rsid w:val="005F48F7"/>
    <w:rsid w:val="005F4FED"/>
    <w:rsid w:val="005F7EEB"/>
    <w:rsid w:val="006039D4"/>
    <w:rsid w:val="00604F63"/>
    <w:rsid w:val="006072A2"/>
    <w:rsid w:val="00607BE7"/>
    <w:rsid w:val="006137BE"/>
    <w:rsid w:val="006142E5"/>
    <w:rsid w:val="006306CC"/>
    <w:rsid w:val="006315FF"/>
    <w:rsid w:val="00634CCD"/>
    <w:rsid w:val="006350BC"/>
    <w:rsid w:val="00637093"/>
    <w:rsid w:val="00640E7D"/>
    <w:rsid w:val="00641037"/>
    <w:rsid w:val="00642C03"/>
    <w:rsid w:val="0064470A"/>
    <w:rsid w:val="006448EE"/>
    <w:rsid w:val="00644AB3"/>
    <w:rsid w:val="006507E5"/>
    <w:rsid w:val="006508C6"/>
    <w:rsid w:val="00654B93"/>
    <w:rsid w:val="00656CAB"/>
    <w:rsid w:val="006571AD"/>
    <w:rsid w:val="006608AF"/>
    <w:rsid w:val="00662928"/>
    <w:rsid w:val="00662C64"/>
    <w:rsid w:val="00663587"/>
    <w:rsid w:val="00663803"/>
    <w:rsid w:val="0066746F"/>
    <w:rsid w:val="006700F9"/>
    <w:rsid w:val="006706D1"/>
    <w:rsid w:val="006747F0"/>
    <w:rsid w:val="00682C94"/>
    <w:rsid w:val="006841D3"/>
    <w:rsid w:val="006865FC"/>
    <w:rsid w:val="0069178A"/>
    <w:rsid w:val="00691F86"/>
    <w:rsid w:val="006923F5"/>
    <w:rsid w:val="006931AB"/>
    <w:rsid w:val="006935EB"/>
    <w:rsid w:val="0069434B"/>
    <w:rsid w:val="006946B8"/>
    <w:rsid w:val="006955DD"/>
    <w:rsid w:val="00696627"/>
    <w:rsid w:val="006A0AED"/>
    <w:rsid w:val="006A0E1D"/>
    <w:rsid w:val="006A6D87"/>
    <w:rsid w:val="006B024B"/>
    <w:rsid w:val="006B1F54"/>
    <w:rsid w:val="006B35BB"/>
    <w:rsid w:val="006B63E1"/>
    <w:rsid w:val="006B738A"/>
    <w:rsid w:val="006C08DD"/>
    <w:rsid w:val="006C2648"/>
    <w:rsid w:val="006C3371"/>
    <w:rsid w:val="006C3E67"/>
    <w:rsid w:val="006C55BD"/>
    <w:rsid w:val="006C5E19"/>
    <w:rsid w:val="006D1032"/>
    <w:rsid w:val="006D1B61"/>
    <w:rsid w:val="006D217F"/>
    <w:rsid w:val="006D6E45"/>
    <w:rsid w:val="006E0964"/>
    <w:rsid w:val="006E117F"/>
    <w:rsid w:val="006E2603"/>
    <w:rsid w:val="006E3519"/>
    <w:rsid w:val="006E3787"/>
    <w:rsid w:val="006F1D0D"/>
    <w:rsid w:val="007006F3"/>
    <w:rsid w:val="007014AB"/>
    <w:rsid w:val="00701C9D"/>
    <w:rsid w:val="00702980"/>
    <w:rsid w:val="007032BC"/>
    <w:rsid w:val="007104FE"/>
    <w:rsid w:val="0071083B"/>
    <w:rsid w:val="00710906"/>
    <w:rsid w:val="0071461D"/>
    <w:rsid w:val="0071582E"/>
    <w:rsid w:val="00715CB1"/>
    <w:rsid w:val="00720668"/>
    <w:rsid w:val="0072458F"/>
    <w:rsid w:val="007248EE"/>
    <w:rsid w:val="00727695"/>
    <w:rsid w:val="007307E6"/>
    <w:rsid w:val="00731EDE"/>
    <w:rsid w:val="00735EC1"/>
    <w:rsid w:val="00737298"/>
    <w:rsid w:val="00740B2C"/>
    <w:rsid w:val="007420A5"/>
    <w:rsid w:val="007433B7"/>
    <w:rsid w:val="0074431F"/>
    <w:rsid w:val="007461A1"/>
    <w:rsid w:val="00752444"/>
    <w:rsid w:val="00753C4C"/>
    <w:rsid w:val="007572DB"/>
    <w:rsid w:val="00757A8E"/>
    <w:rsid w:val="00760A64"/>
    <w:rsid w:val="0076273F"/>
    <w:rsid w:val="00762FE3"/>
    <w:rsid w:val="00764989"/>
    <w:rsid w:val="00765A96"/>
    <w:rsid w:val="00765C93"/>
    <w:rsid w:val="0077247F"/>
    <w:rsid w:val="007732C5"/>
    <w:rsid w:val="00775A4F"/>
    <w:rsid w:val="00777664"/>
    <w:rsid w:val="00780907"/>
    <w:rsid w:val="00782BE3"/>
    <w:rsid w:val="007878AC"/>
    <w:rsid w:val="00791091"/>
    <w:rsid w:val="00793278"/>
    <w:rsid w:val="007A05AD"/>
    <w:rsid w:val="007A07EC"/>
    <w:rsid w:val="007A1350"/>
    <w:rsid w:val="007A2D1E"/>
    <w:rsid w:val="007A3335"/>
    <w:rsid w:val="007A68EB"/>
    <w:rsid w:val="007B421C"/>
    <w:rsid w:val="007B69D4"/>
    <w:rsid w:val="007C0818"/>
    <w:rsid w:val="007C3323"/>
    <w:rsid w:val="007C42D2"/>
    <w:rsid w:val="007C43F4"/>
    <w:rsid w:val="007C58E1"/>
    <w:rsid w:val="007D0AFC"/>
    <w:rsid w:val="007D229B"/>
    <w:rsid w:val="007D2F12"/>
    <w:rsid w:val="007D3C43"/>
    <w:rsid w:val="007D42C3"/>
    <w:rsid w:val="007E1638"/>
    <w:rsid w:val="007E2D8F"/>
    <w:rsid w:val="007E696A"/>
    <w:rsid w:val="007E6BD8"/>
    <w:rsid w:val="007E76E9"/>
    <w:rsid w:val="007F54B6"/>
    <w:rsid w:val="00805342"/>
    <w:rsid w:val="0080590C"/>
    <w:rsid w:val="00807638"/>
    <w:rsid w:val="00807738"/>
    <w:rsid w:val="0080781C"/>
    <w:rsid w:val="0081159B"/>
    <w:rsid w:val="008126EA"/>
    <w:rsid w:val="00813E0E"/>
    <w:rsid w:val="00816C96"/>
    <w:rsid w:val="008201F1"/>
    <w:rsid w:val="008207F8"/>
    <w:rsid w:val="00822A1F"/>
    <w:rsid w:val="00823CA9"/>
    <w:rsid w:val="008266BD"/>
    <w:rsid w:val="0082723B"/>
    <w:rsid w:val="00830DB0"/>
    <w:rsid w:val="008314A2"/>
    <w:rsid w:val="008335D0"/>
    <w:rsid w:val="008362CE"/>
    <w:rsid w:val="00837B6F"/>
    <w:rsid w:val="00843210"/>
    <w:rsid w:val="008433C7"/>
    <w:rsid w:val="00843E66"/>
    <w:rsid w:val="00844412"/>
    <w:rsid w:val="00845942"/>
    <w:rsid w:val="00846975"/>
    <w:rsid w:val="00847085"/>
    <w:rsid w:val="008503DF"/>
    <w:rsid w:val="008505DD"/>
    <w:rsid w:val="00850EBC"/>
    <w:rsid w:val="00852B7D"/>
    <w:rsid w:val="008532DA"/>
    <w:rsid w:val="00855751"/>
    <w:rsid w:val="00856FDD"/>
    <w:rsid w:val="00861184"/>
    <w:rsid w:val="00861960"/>
    <w:rsid w:val="00861AFA"/>
    <w:rsid w:val="00862919"/>
    <w:rsid w:val="00862C27"/>
    <w:rsid w:val="00862FD9"/>
    <w:rsid w:val="00864045"/>
    <w:rsid w:val="00864ED6"/>
    <w:rsid w:val="0087444D"/>
    <w:rsid w:val="0088184D"/>
    <w:rsid w:val="00884D87"/>
    <w:rsid w:val="00884E7B"/>
    <w:rsid w:val="00886CE3"/>
    <w:rsid w:val="00887686"/>
    <w:rsid w:val="008902DD"/>
    <w:rsid w:val="00891107"/>
    <w:rsid w:val="0089146C"/>
    <w:rsid w:val="008924A2"/>
    <w:rsid w:val="0089314B"/>
    <w:rsid w:val="0089422E"/>
    <w:rsid w:val="00896979"/>
    <w:rsid w:val="008A0F60"/>
    <w:rsid w:val="008A2A34"/>
    <w:rsid w:val="008A3C3A"/>
    <w:rsid w:val="008A4141"/>
    <w:rsid w:val="008A4B5A"/>
    <w:rsid w:val="008A4D7B"/>
    <w:rsid w:val="008A6243"/>
    <w:rsid w:val="008A7EC6"/>
    <w:rsid w:val="008B0939"/>
    <w:rsid w:val="008B28DB"/>
    <w:rsid w:val="008B44DB"/>
    <w:rsid w:val="008B5415"/>
    <w:rsid w:val="008C06E5"/>
    <w:rsid w:val="008C1667"/>
    <w:rsid w:val="008C1B8C"/>
    <w:rsid w:val="008C3C3A"/>
    <w:rsid w:val="008C7669"/>
    <w:rsid w:val="008C77E7"/>
    <w:rsid w:val="008D1788"/>
    <w:rsid w:val="008D221A"/>
    <w:rsid w:val="008D35A6"/>
    <w:rsid w:val="008D4BF9"/>
    <w:rsid w:val="008E0EF6"/>
    <w:rsid w:val="008E0FC1"/>
    <w:rsid w:val="008E14DD"/>
    <w:rsid w:val="008E1A20"/>
    <w:rsid w:val="008E2672"/>
    <w:rsid w:val="008E542B"/>
    <w:rsid w:val="008E6290"/>
    <w:rsid w:val="008F0E72"/>
    <w:rsid w:val="008F17F2"/>
    <w:rsid w:val="008F24B1"/>
    <w:rsid w:val="008F3302"/>
    <w:rsid w:val="008F491A"/>
    <w:rsid w:val="008F6A6A"/>
    <w:rsid w:val="008F7641"/>
    <w:rsid w:val="009010F0"/>
    <w:rsid w:val="00903D38"/>
    <w:rsid w:val="00905D08"/>
    <w:rsid w:val="0091077F"/>
    <w:rsid w:val="009111E0"/>
    <w:rsid w:val="009125E9"/>
    <w:rsid w:val="00913E7D"/>
    <w:rsid w:val="009148E2"/>
    <w:rsid w:val="00915325"/>
    <w:rsid w:val="00916468"/>
    <w:rsid w:val="00925B38"/>
    <w:rsid w:val="00925BBC"/>
    <w:rsid w:val="009264C0"/>
    <w:rsid w:val="0093214F"/>
    <w:rsid w:val="0093645D"/>
    <w:rsid w:val="00936DC5"/>
    <w:rsid w:val="00936DC6"/>
    <w:rsid w:val="009370FC"/>
    <w:rsid w:val="009373E2"/>
    <w:rsid w:val="009476C7"/>
    <w:rsid w:val="00952935"/>
    <w:rsid w:val="00955765"/>
    <w:rsid w:val="00956BD9"/>
    <w:rsid w:val="009575EB"/>
    <w:rsid w:val="00971424"/>
    <w:rsid w:val="0097314F"/>
    <w:rsid w:val="00973646"/>
    <w:rsid w:val="00974BED"/>
    <w:rsid w:val="00983AAC"/>
    <w:rsid w:val="00983ED5"/>
    <w:rsid w:val="00984B21"/>
    <w:rsid w:val="00984E14"/>
    <w:rsid w:val="00987C33"/>
    <w:rsid w:val="00987DE0"/>
    <w:rsid w:val="00990469"/>
    <w:rsid w:val="00991AA4"/>
    <w:rsid w:val="00992A72"/>
    <w:rsid w:val="00994E4D"/>
    <w:rsid w:val="00995745"/>
    <w:rsid w:val="00996E1F"/>
    <w:rsid w:val="009A1351"/>
    <w:rsid w:val="009A324B"/>
    <w:rsid w:val="009A4834"/>
    <w:rsid w:val="009A55E8"/>
    <w:rsid w:val="009B0474"/>
    <w:rsid w:val="009B13E1"/>
    <w:rsid w:val="009B2915"/>
    <w:rsid w:val="009B3240"/>
    <w:rsid w:val="009B34EF"/>
    <w:rsid w:val="009B62E4"/>
    <w:rsid w:val="009B6688"/>
    <w:rsid w:val="009B7902"/>
    <w:rsid w:val="009C1739"/>
    <w:rsid w:val="009C20E5"/>
    <w:rsid w:val="009C2D22"/>
    <w:rsid w:val="009C52AF"/>
    <w:rsid w:val="009D144B"/>
    <w:rsid w:val="009D3921"/>
    <w:rsid w:val="009E03BD"/>
    <w:rsid w:val="009E38A9"/>
    <w:rsid w:val="009E4117"/>
    <w:rsid w:val="009E436D"/>
    <w:rsid w:val="009E6E7D"/>
    <w:rsid w:val="009F0305"/>
    <w:rsid w:val="009F162C"/>
    <w:rsid w:val="009F1991"/>
    <w:rsid w:val="009F2438"/>
    <w:rsid w:val="009F2503"/>
    <w:rsid w:val="009F3030"/>
    <w:rsid w:val="009F3B4D"/>
    <w:rsid w:val="009F5D72"/>
    <w:rsid w:val="009F6271"/>
    <w:rsid w:val="00A072C3"/>
    <w:rsid w:val="00A128BF"/>
    <w:rsid w:val="00A14AF1"/>
    <w:rsid w:val="00A14CFB"/>
    <w:rsid w:val="00A16210"/>
    <w:rsid w:val="00A23312"/>
    <w:rsid w:val="00A2331B"/>
    <w:rsid w:val="00A24428"/>
    <w:rsid w:val="00A25498"/>
    <w:rsid w:val="00A27B59"/>
    <w:rsid w:val="00A27D71"/>
    <w:rsid w:val="00A4071E"/>
    <w:rsid w:val="00A424E4"/>
    <w:rsid w:val="00A438EA"/>
    <w:rsid w:val="00A43FF1"/>
    <w:rsid w:val="00A443DF"/>
    <w:rsid w:val="00A452BA"/>
    <w:rsid w:val="00A5352A"/>
    <w:rsid w:val="00A54AF9"/>
    <w:rsid w:val="00A54B6E"/>
    <w:rsid w:val="00A61569"/>
    <w:rsid w:val="00A62F5D"/>
    <w:rsid w:val="00A6418E"/>
    <w:rsid w:val="00A663DD"/>
    <w:rsid w:val="00A66945"/>
    <w:rsid w:val="00A74ADF"/>
    <w:rsid w:val="00A75447"/>
    <w:rsid w:val="00A77695"/>
    <w:rsid w:val="00A77A74"/>
    <w:rsid w:val="00A8425D"/>
    <w:rsid w:val="00A8619C"/>
    <w:rsid w:val="00A86285"/>
    <w:rsid w:val="00A9079A"/>
    <w:rsid w:val="00A91DA0"/>
    <w:rsid w:val="00A95145"/>
    <w:rsid w:val="00A95ACC"/>
    <w:rsid w:val="00AA0098"/>
    <w:rsid w:val="00AA13B3"/>
    <w:rsid w:val="00AA4724"/>
    <w:rsid w:val="00AB17A7"/>
    <w:rsid w:val="00AB221E"/>
    <w:rsid w:val="00AB360C"/>
    <w:rsid w:val="00AB503D"/>
    <w:rsid w:val="00AC136F"/>
    <w:rsid w:val="00AC151B"/>
    <w:rsid w:val="00AC164C"/>
    <w:rsid w:val="00AC23EC"/>
    <w:rsid w:val="00AC3345"/>
    <w:rsid w:val="00AC3519"/>
    <w:rsid w:val="00AC5226"/>
    <w:rsid w:val="00AD056E"/>
    <w:rsid w:val="00AD12D0"/>
    <w:rsid w:val="00AD24CF"/>
    <w:rsid w:val="00AE0CF6"/>
    <w:rsid w:val="00AE43EE"/>
    <w:rsid w:val="00AE465C"/>
    <w:rsid w:val="00AE7B8F"/>
    <w:rsid w:val="00AF0C8C"/>
    <w:rsid w:val="00AF116B"/>
    <w:rsid w:val="00AF20B3"/>
    <w:rsid w:val="00AF4BF8"/>
    <w:rsid w:val="00AF4F02"/>
    <w:rsid w:val="00AF55DD"/>
    <w:rsid w:val="00AF5C2E"/>
    <w:rsid w:val="00AF69C6"/>
    <w:rsid w:val="00AF7130"/>
    <w:rsid w:val="00AF7418"/>
    <w:rsid w:val="00AF7BC7"/>
    <w:rsid w:val="00B05262"/>
    <w:rsid w:val="00B05EB5"/>
    <w:rsid w:val="00B11ADF"/>
    <w:rsid w:val="00B12284"/>
    <w:rsid w:val="00B161CD"/>
    <w:rsid w:val="00B169C9"/>
    <w:rsid w:val="00B16A82"/>
    <w:rsid w:val="00B17650"/>
    <w:rsid w:val="00B17862"/>
    <w:rsid w:val="00B203DA"/>
    <w:rsid w:val="00B22482"/>
    <w:rsid w:val="00B235EE"/>
    <w:rsid w:val="00B2401B"/>
    <w:rsid w:val="00B25619"/>
    <w:rsid w:val="00B25A06"/>
    <w:rsid w:val="00B30D5C"/>
    <w:rsid w:val="00B31A0C"/>
    <w:rsid w:val="00B32D9C"/>
    <w:rsid w:val="00B35954"/>
    <w:rsid w:val="00B361B3"/>
    <w:rsid w:val="00B404F3"/>
    <w:rsid w:val="00B42D99"/>
    <w:rsid w:val="00B442EF"/>
    <w:rsid w:val="00B4611C"/>
    <w:rsid w:val="00B50DF1"/>
    <w:rsid w:val="00B51110"/>
    <w:rsid w:val="00B52B1E"/>
    <w:rsid w:val="00B52F02"/>
    <w:rsid w:val="00B532AC"/>
    <w:rsid w:val="00B55356"/>
    <w:rsid w:val="00B565D7"/>
    <w:rsid w:val="00B57098"/>
    <w:rsid w:val="00B60ACB"/>
    <w:rsid w:val="00B61722"/>
    <w:rsid w:val="00B61D37"/>
    <w:rsid w:val="00B64254"/>
    <w:rsid w:val="00B64CB3"/>
    <w:rsid w:val="00B6772D"/>
    <w:rsid w:val="00B75129"/>
    <w:rsid w:val="00B762D5"/>
    <w:rsid w:val="00B8526F"/>
    <w:rsid w:val="00B86D4E"/>
    <w:rsid w:val="00B872A3"/>
    <w:rsid w:val="00B942B7"/>
    <w:rsid w:val="00B959C0"/>
    <w:rsid w:val="00B96115"/>
    <w:rsid w:val="00BA0437"/>
    <w:rsid w:val="00BA0992"/>
    <w:rsid w:val="00BA25D8"/>
    <w:rsid w:val="00BA305E"/>
    <w:rsid w:val="00BA46A7"/>
    <w:rsid w:val="00BA4A86"/>
    <w:rsid w:val="00BA5A1E"/>
    <w:rsid w:val="00BA65D1"/>
    <w:rsid w:val="00BB27FC"/>
    <w:rsid w:val="00BB4B40"/>
    <w:rsid w:val="00BB7B50"/>
    <w:rsid w:val="00BC037F"/>
    <w:rsid w:val="00BC3715"/>
    <w:rsid w:val="00BC490A"/>
    <w:rsid w:val="00BC7769"/>
    <w:rsid w:val="00BD3D8D"/>
    <w:rsid w:val="00BD4918"/>
    <w:rsid w:val="00BD6EEF"/>
    <w:rsid w:val="00BD7CA1"/>
    <w:rsid w:val="00BE08BF"/>
    <w:rsid w:val="00BE3E16"/>
    <w:rsid w:val="00BE4967"/>
    <w:rsid w:val="00BF1F15"/>
    <w:rsid w:val="00BF2612"/>
    <w:rsid w:val="00BF4346"/>
    <w:rsid w:val="00BF5F82"/>
    <w:rsid w:val="00BF69A9"/>
    <w:rsid w:val="00C014BE"/>
    <w:rsid w:val="00C02466"/>
    <w:rsid w:val="00C0307D"/>
    <w:rsid w:val="00C057D2"/>
    <w:rsid w:val="00C05FCB"/>
    <w:rsid w:val="00C07372"/>
    <w:rsid w:val="00C07715"/>
    <w:rsid w:val="00C127D7"/>
    <w:rsid w:val="00C16794"/>
    <w:rsid w:val="00C17126"/>
    <w:rsid w:val="00C1796F"/>
    <w:rsid w:val="00C20427"/>
    <w:rsid w:val="00C21C26"/>
    <w:rsid w:val="00C23749"/>
    <w:rsid w:val="00C2433C"/>
    <w:rsid w:val="00C24846"/>
    <w:rsid w:val="00C24FD4"/>
    <w:rsid w:val="00C253C7"/>
    <w:rsid w:val="00C25751"/>
    <w:rsid w:val="00C3096C"/>
    <w:rsid w:val="00C3127F"/>
    <w:rsid w:val="00C31D70"/>
    <w:rsid w:val="00C3395A"/>
    <w:rsid w:val="00C35752"/>
    <w:rsid w:val="00C40EA8"/>
    <w:rsid w:val="00C50EC2"/>
    <w:rsid w:val="00C520CE"/>
    <w:rsid w:val="00C52407"/>
    <w:rsid w:val="00C53D39"/>
    <w:rsid w:val="00C53F9F"/>
    <w:rsid w:val="00C56935"/>
    <w:rsid w:val="00C57369"/>
    <w:rsid w:val="00C60C8C"/>
    <w:rsid w:val="00C61616"/>
    <w:rsid w:val="00C736F2"/>
    <w:rsid w:val="00C73BD9"/>
    <w:rsid w:val="00C7459C"/>
    <w:rsid w:val="00C750B0"/>
    <w:rsid w:val="00C82CDA"/>
    <w:rsid w:val="00C848F3"/>
    <w:rsid w:val="00C85E2A"/>
    <w:rsid w:val="00C85F86"/>
    <w:rsid w:val="00C865CA"/>
    <w:rsid w:val="00C86EE1"/>
    <w:rsid w:val="00C86EF2"/>
    <w:rsid w:val="00C87562"/>
    <w:rsid w:val="00C904BC"/>
    <w:rsid w:val="00C92AE0"/>
    <w:rsid w:val="00CA3D8B"/>
    <w:rsid w:val="00CA4F2A"/>
    <w:rsid w:val="00CA77DC"/>
    <w:rsid w:val="00CB109D"/>
    <w:rsid w:val="00CB1AF8"/>
    <w:rsid w:val="00CB2A79"/>
    <w:rsid w:val="00CB53B6"/>
    <w:rsid w:val="00CB5872"/>
    <w:rsid w:val="00CC07B1"/>
    <w:rsid w:val="00CC2F71"/>
    <w:rsid w:val="00CC5DA3"/>
    <w:rsid w:val="00CC6019"/>
    <w:rsid w:val="00CD0C71"/>
    <w:rsid w:val="00CD15A8"/>
    <w:rsid w:val="00CD1B19"/>
    <w:rsid w:val="00CD20B0"/>
    <w:rsid w:val="00CD28D8"/>
    <w:rsid w:val="00CD2D11"/>
    <w:rsid w:val="00CE0F35"/>
    <w:rsid w:val="00CE1136"/>
    <w:rsid w:val="00CE331E"/>
    <w:rsid w:val="00CE5E66"/>
    <w:rsid w:val="00CE76C3"/>
    <w:rsid w:val="00CF1008"/>
    <w:rsid w:val="00CF16AB"/>
    <w:rsid w:val="00CF5F2E"/>
    <w:rsid w:val="00CF6C2B"/>
    <w:rsid w:val="00D01E58"/>
    <w:rsid w:val="00D02B1C"/>
    <w:rsid w:val="00D05080"/>
    <w:rsid w:val="00D118FD"/>
    <w:rsid w:val="00D13C1F"/>
    <w:rsid w:val="00D14BB8"/>
    <w:rsid w:val="00D15A3A"/>
    <w:rsid w:val="00D173F3"/>
    <w:rsid w:val="00D21827"/>
    <w:rsid w:val="00D241C0"/>
    <w:rsid w:val="00D25C28"/>
    <w:rsid w:val="00D27492"/>
    <w:rsid w:val="00D324BB"/>
    <w:rsid w:val="00D33A46"/>
    <w:rsid w:val="00D36FFD"/>
    <w:rsid w:val="00D41767"/>
    <w:rsid w:val="00D43E5C"/>
    <w:rsid w:val="00D45245"/>
    <w:rsid w:val="00D47D2F"/>
    <w:rsid w:val="00D517B9"/>
    <w:rsid w:val="00D54664"/>
    <w:rsid w:val="00D57BF8"/>
    <w:rsid w:val="00D63FB0"/>
    <w:rsid w:val="00D6423E"/>
    <w:rsid w:val="00D659A9"/>
    <w:rsid w:val="00D67291"/>
    <w:rsid w:val="00D67C14"/>
    <w:rsid w:val="00D67C91"/>
    <w:rsid w:val="00D705CD"/>
    <w:rsid w:val="00D72780"/>
    <w:rsid w:val="00D72B45"/>
    <w:rsid w:val="00D73CBC"/>
    <w:rsid w:val="00D742B6"/>
    <w:rsid w:val="00D7474A"/>
    <w:rsid w:val="00D764BA"/>
    <w:rsid w:val="00D768C6"/>
    <w:rsid w:val="00D80344"/>
    <w:rsid w:val="00D8173E"/>
    <w:rsid w:val="00D91C7A"/>
    <w:rsid w:val="00D9318D"/>
    <w:rsid w:val="00D9373C"/>
    <w:rsid w:val="00D978FC"/>
    <w:rsid w:val="00DA0229"/>
    <w:rsid w:val="00DA2645"/>
    <w:rsid w:val="00DA28A9"/>
    <w:rsid w:val="00DA68EB"/>
    <w:rsid w:val="00DB45B4"/>
    <w:rsid w:val="00DB474C"/>
    <w:rsid w:val="00DB6EA4"/>
    <w:rsid w:val="00DB7A87"/>
    <w:rsid w:val="00DC0DBC"/>
    <w:rsid w:val="00DC2970"/>
    <w:rsid w:val="00DC325A"/>
    <w:rsid w:val="00DD163F"/>
    <w:rsid w:val="00DD231B"/>
    <w:rsid w:val="00DD36C4"/>
    <w:rsid w:val="00DD798F"/>
    <w:rsid w:val="00DE4991"/>
    <w:rsid w:val="00DE4FA6"/>
    <w:rsid w:val="00DE56E1"/>
    <w:rsid w:val="00DF2F77"/>
    <w:rsid w:val="00DF52DF"/>
    <w:rsid w:val="00E04093"/>
    <w:rsid w:val="00E0591B"/>
    <w:rsid w:val="00E05F03"/>
    <w:rsid w:val="00E11565"/>
    <w:rsid w:val="00E11CD4"/>
    <w:rsid w:val="00E12F5A"/>
    <w:rsid w:val="00E14115"/>
    <w:rsid w:val="00E17476"/>
    <w:rsid w:val="00E20C40"/>
    <w:rsid w:val="00E25441"/>
    <w:rsid w:val="00E25E22"/>
    <w:rsid w:val="00E30E1B"/>
    <w:rsid w:val="00E33B48"/>
    <w:rsid w:val="00E36F77"/>
    <w:rsid w:val="00E40047"/>
    <w:rsid w:val="00E41DF7"/>
    <w:rsid w:val="00E4555A"/>
    <w:rsid w:val="00E47AF4"/>
    <w:rsid w:val="00E47FA6"/>
    <w:rsid w:val="00E52D58"/>
    <w:rsid w:val="00E5693D"/>
    <w:rsid w:val="00E60074"/>
    <w:rsid w:val="00E606AC"/>
    <w:rsid w:val="00E6202C"/>
    <w:rsid w:val="00E62B7A"/>
    <w:rsid w:val="00E64D8E"/>
    <w:rsid w:val="00E65544"/>
    <w:rsid w:val="00E75B38"/>
    <w:rsid w:val="00E76136"/>
    <w:rsid w:val="00E80647"/>
    <w:rsid w:val="00E83874"/>
    <w:rsid w:val="00E854E2"/>
    <w:rsid w:val="00E8582E"/>
    <w:rsid w:val="00E85F18"/>
    <w:rsid w:val="00E868A5"/>
    <w:rsid w:val="00E868F8"/>
    <w:rsid w:val="00E87007"/>
    <w:rsid w:val="00E872B8"/>
    <w:rsid w:val="00E87DB2"/>
    <w:rsid w:val="00E91088"/>
    <w:rsid w:val="00E9268C"/>
    <w:rsid w:val="00EA358C"/>
    <w:rsid w:val="00EA366F"/>
    <w:rsid w:val="00EB2A2A"/>
    <w:rsid w:val="00EB34A3"/>
    <w:rsid w:val="00EB3817"/>
    <w:rsid w:val="00EB4FA7"/>
    <w:rsid w:val="00ED09A2"/>
    <w:rsid w:val="00ED136B"/>
    <w:rsid w:val="00ED4226"/>
    <w:rsid w:val="00ED6FC3"/>
    <w:rsid w:val="00ED77EF"/>
    <w:rsid w:val="00EE1313"/>
    <w:rsid w:val="00EE1A54"/>
    <w:rsid w:val="00EE3A0E"/>
    <w:rsid w:val="00EE6239"/>
    <w:rsid w:val="00EE6E8E"/>
    <w:rsid w:val="00EE700F"/>
    <w:rsid w:val="00EF28DF"/>
    <w:rsid w:val="00EF3748"/>
    <w:rsid w:val="00EF4DC5"/>
    <w:rsid w:val="00EF74FD"/>
    <w:rsid w:val="00F00214"/>
    <w:rsid w:val="00F0564A"/>
    <w:rsid w:val="00F10660"/>
    <w:rsid w:val="00F1081A"/>
    <w:rsid w:val="00F1131D"/>
    <w:rsid w:val="00F119E0"/>
    <w:rsid w:val="00F11F53"/>
    <w:rsid w:val="00F12EC0"/>
    <w:rsid w:val="00F1317E"/>
    <w:rsid w:val="00F14F82"/>
    <w:rsid w:val="00F20D94"/>
    <w:rsid w:val="00F21153"/>
    <w:rsid w:val="00F2261D"/>
    <w:rsid w:val="00F239B8"/>
    <w:rsid w:val="00F247DD"/>
    <w:rsid w:val="00F24BF0"/>
    <w:rsid w:val="00F26D86"/>
    <w:rsid w:val="00F27087"/>
    <w:rsid w:val="00F30CC8"/>
    <w:rsid w:val="00F30CD8"/>
    <w:rsid w:val="00F3433B"/>
    <w:rsid w:val="00F363A8"/>
    <w:rsid w:val="00F40944"/>
    <w:rsid w:val="00F4110F"/>
    <w:rsid w:val="00F47A03"/>
    <w:rsid w:val="00F50562"/>
    <w:rsid w:val="00F53023"/>
    <w:rsid w:val="00F57B23"/>
    <w:rsid w:val="00F62F1C"/>
    <w:rsid w:val="00F63345"/>
    <w:rsid w:val="00F63F6C"/>
    <w:rsid w:val="00F7058B"/>
    <w:rsid w:val="00F73656"/>
    <w:rsid w:val="00F7484D"/>
    <w:rsid w:val="00F75279"/>
    <w:rsid w:val="00F757EB"/>
    <w:rsid w:val="00F76B2B"/>
    <w:rsid w:val="00F77D59"/>
    <w:rsid w:val="00F8305F"/>
    <w:rsid w:val="00F83CC3"/>
    <w:rsid w:val="00F847D7"/>
    <w:rsid w:val="00F8539F"/>
    <w:rsid w:val="00F85A0E"/>
    <w:rsid w:val="00F90917"/>
    <w:rsid w:val="00F94924"/>
    <w:rsid w:val="00F952A5"/>
    <w:rsid w:val="00F95410"/>
    <w:rsid w:val="00F954E1"/>
    <w:rsid w:val="00F960B9"/>
    <w:rsid w:val="00FA1BB2"/>
    <w:rsid w:val="00FA26D8"/>
    <w:rsid w:val="00FA2F91"/>
    <w:rsid w:val="00FA5E1D"/>
    <w:rsid w:val="00FA7AF8"/>
    <w:rsid w:val="00FB24EC"/>
    <w:rsid w:val="00FB3C30"/>
    <w:rsid w:val="00FB5D49"/>
    <w:rsid w:val="00FB60BE"/>
    <w:rsid w:val="00FC1529"/>
    <w:rsid w:val="00FC1B47"/>
    <w:rsid w:val="00FC2C4C"/>
    <w:rsid w:val="00FC376C"/>
    <w:rsid w:val="00FC5ADB"/>
    <w:rsid w:val="00FC7B56"/>
    <w:rsid w:val="00FD1FCD"/>
    <w:rsid w:val="00FD3E4A"/>
    <w:rsid w:val="00FD5725"/>
    <w:rsid w:val="00FD66BD"/>
    <w:rsid w:val="00FD6B79"/>
    <w:rsid w:val="00FD7542"/>
    <w:rsid w:val="00FD7CC3"/>
    <w:rsid w:val="00FE18FF"/>
    <w:rsid w:val="00FE6E55"/>
    <w:rsid w:val="00FF06C7"/>
    <w:rsid w:val="00FF1832"/>
    <w:rsid w:val="00FF7779"/>
    <w:rsid w:val="00FF7F1A"/>
    <w:rsid w:val="183D15AB"/>
    <w:rsid w:val="28FC1BAE"/>
    <w:rsid w:val="3936477A"/>
    <w:rsid w:val="6238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5F9B7"/>
  <w15:docId w15:val="{4650BC9F-0212-4122-9E09-7869658B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iPriority="0" w:qFormat="1"/>
    <w:lsdException w:name="index 3" w:semiHidden="1" w:uiPriority="0" w:qFormat="1"/>
    <w:lsdException w:name="index 4" w:semiHidden="1" w:uiPriority="0" w:qFormat="1"/>
    <w:lsdException w:name="index 5" w:semiHidden="1" w:uiPriority="0" w:qFormat="1"/>
    <w:lsdException w:name="index 6" w:semiHidden="1" w:uiPriority="0" w:qFormat="1"/>
    <w:lsdException w:name="index 7" w:semiHidden="1" w:uiPriority="0" w:qFormat="1"/>
    <w:lsdException w:name="index 8" w:semiHidden="1" w:uiPriority="0" w:qFormat="1"/>
    <w:lsdException w:name="index 9" w:semiHidden="1" w:uiPriority="0" w:qFormat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uiPriority="0" w:qFormat="1"/>
    <w:lsdException w:name="footnote text" w:semiHidden="1" w:uiPriority="0" w:qFormat="1"/>
    <w:lsdException w:name="annotation text" w:semiHidden="1" w:uiPriority="0" w:qFormat="1"/>
    <w:lsdException w:name="header" w:uiPriority="0" w:qFormat="1"/>
    <w:lsdException w:name="footer" w:uiPriority="0" w:qFormat="1"/>
    <w:lsdException w:name="index heading" w:semiHidden="1" w:uiPriority="0" w:qFormat="1"/>
    <w:lsdException w:name="caption" w:uiPriority="0" w:qFormat="1"/>
    <w:lsdException w:name="table of figures" w:semiHidden="1" w:uiPriority="0" w:qFormat="1"/>
    <w:lsdException w:name="envelope address" w:uiPriority="0" w:qFormat="1"/>
    <w:lsdException w:name="envelope return" w:uiPriority="0" w:qFormat="1"/>
    <w:lsdException w:name="footnote reference" w:semiHidden="1" w:uiPriority="0" w:qFormat="1"/>
    <w:lsdException w:name="annotation reference" w:semiHidden="1" w:uiPriority="0" w:qFormat="1"/>
    <w:lsdException w:name="line number" w:uiPriority="0" w:qFormat="1"/>
    <w:lsdException w:name="page number" w:uiPriority="0" w:qFormat="1"/>
    <w:lsdException w:name="endnote reference" w:semiHidden="1" w:uiPriority="0" w:qFormat="1"/>
    <w:lsdException w:name="endnote text" w:semiHidden="1" w:uiPriority="0" w:qFormat="1"/>
    <w:lsdException w:name="table of authorities" w:semiHidden="1" w:uiPriority="0" w:qFormat="1"/>
    <w:lsdException w:name="macro" w:semiHidden="1" w:uiPriority="0" w:qFormat="1"/>
    <w:lsdException w:name="toa heading" w:semiHidden="1" w:uiPriority="0" w:qFormat="1"/>
    <w:lsdException w:name="List" w:uiPriority="0" w:qFormat="1"/>
    <w:lsdException w:name="List Bullet" w:uiPriority="0" w:qFormat="1"/>
    <w:lsdException w:name="List Number" w:uiPriority="0" w:qFormat="1"/>
    <w:lsdException w:name="List 2" w:uiPriority="0" w:qFormat="1"/>
    <w:lsdException w:name="List 3" w:uiPriority="0" w:qFormat="1"/>
    <w:lsdException w:name="List 4" w:uiPriority="0" w:qFormat="1"/>
    <w:lsdException w:name="List 5" w:uiPriority="0" w:qFormat="1"/>
    <w:lsdException w:name="List Bullet 2" w:uiPriority="0" w:qFormat="1"/>
    <w:lsdException w:name="List Bullet 3" w:uiPriority="0" w:qFormat="1"/>
    <w:lsdException w:name="List Bullet 4" w:uiPriority="0" w:qFormat="1"/>
    <w:lsdException w:name="List Bullet 5" w:uiPriority="0" w:qFormat="1"/>
    <w:lsdException w:name="List Number 2" w:uiPriority="0" w:qFormat="1"/>
    <w:lsdException w:name="List Number 3" w:uiPriority="0" w:qFormat="1"/>
    <w:lsdException w:name="List Number 4" w:uiPriority="0" w:qFormat="1"/>
    <w:lsdException w:name="List Number 5" w:uiPriority="0" w:qFormat="1"/>
    <w:lsdException w:name="Title" w:uiPriority="0" w:qFormat="1"/>
    <w:lsdException w:name="Closing" w:uiPriority="0" w:qFormat="1"/>
    <w:lsdException w:name="Signature" w:uiPriority="0" w:qFormat="1"/>
    <w:lsdException w:name="Default Paragraph Font" w:uiPriority="1" w:unhideWhenUsed="1" w:qFormat="1"/>
    <w:lsdException w:name="Body Text" w:uiPriority="0" w:qFormat="1"/>
    <w:lsdException w:name="Body Text Indent" w:uiPriority="0" w:qFormat="1"/>
    <w:lsdException w:name="List Continue" w:uiPriority="0" w:qFormat="1"/>
    <w:lsdException w:name="List Continue 2" w:uiPriority="0" w:qFormat="1"/>
    <w:lsdException w:name="List Continue 3" w:uiPriority="0" w:qFormat="1"/>
    <w:lsdException w:name="List Continue 4" w:uiPriority="0" w:qFormat="1"/>
    <w:lsdException w:name="List Continue 5" w:uiPriority="0" w:qFormat="1"/>
    <w:lsdException w:name="Message Header" w:uiPriority="0" w:qFormat="1"/>
    <w:lsdException w:name="Subtitle" w:uiPriority="0" w:qFormat="1"/>
    <w:lsdException w:name="Salutation" w:uiPriority="0" w:qFormat="1"/>
    <w:lsdException w:name="Date" w:uiPriority="0" w:qFormat="1"/>
    <w:lsdException w:name="Body Text First Indent" w:uiPriority="0" w:qFormat="1"/>
    <w:lsdException w:name="Body Text First Indent 2" w:uiPriority="0" w:qFormat="1"/>
    <w:lsdException w:name="Note Heading" w:uiPriority="0" w:qFormat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iPriority="0" w:qFormat="1"/>
    <w:lsdException w:name="Plain Text" w:qFormat="1"/>
    <w:lsdException w:name="E-mail Signature" w:uiPriority="0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uiPriority="0" w:qFormat="1"/>
    <w:lsdException w:name="HTML Address" w:uiPriority="0" w:qFormat="1"/>
    <w:lsdException w:name="HTML Cite" w:uiPriority="0" w:qFormat="1"/>
    <w:lsdException w:name="HTML Code" w:uiPriority="0" w:qFormat="1"/>
    <w:lsdException w:name="HTML Definition" w:uiPriority="0" w:qFormat="1"/>
    <w:lsdException w:name="HTML Keyboard" w:uiPriority="0" w:qFormat="1"/>
    <w:lsdException w:name="HTML Preformatted" w:uiPriority="0" w:qFormat="1"/>
    <w:lsdException w:name="HTML Sample" w:uiPriority="0" w:qFormat="1"/>
    <w:lsdException w:name="HTML Typewriter" w:uiPriority="0" w:qFormat="1"/>
    <w:lsdException w:name="HTML Variable" w:uiPriority="0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color w:val="008080"/>
      <w:szCs w:val="24"/>
      <w:lang w:eastAsia="en-US"/>
    </w:rPr>
  </w:style>
  <w:style w:type="paragraph" w:styleId="Titre1">
    <w:name w:val="heading 1"/>
    <w:basedOn w:val="Normal"/>
    <w:next w:val="Normal"/>
    <w:qFormat/>
    <w:pPr>
      <w:keepNext/>
      <w:spacing w:before="240" w:after="240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20" w:after="240"/>
      <w:outlineLvl w:val="1"/>
    </w:pPr>
    <w:rPr>
      <w:rFonts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qFormat/>
    <w:pPr>
      <w:keepNext/>
      <w:spacing w:before="120" w:after="120"/>
      <w:outlineLvl w:val="2"/>
    </w:pPr>
    <w:rPr>
      <w:rFonts w:cs="Arial"/>
      <w:b/>
      <w:bCs/>
      <w:sz w:val="22"/>
      <w:szCs w:val="26"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b/>
      <w:bCs/>
      <w:i/>
      <w:sz w:val="22"/>
      <w:szCs w:val="28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</w:rPr>
  </w:style>
  <w:style w:type="paragraph" w:styleId="Titre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DfinitionHTML">
    <w:name w:val="HTML Definition"/>
    <w:basedOn w:val="Policepardfaut"/>
    <w:qFormat/>
    <w:rPr>
      <w:i/>
      <w:iCs/>
    </w:rPr>
  </w:style>
  <w:style w:type="character" w:styleId="Numrodeligne">
    <w:name w:val="line number"/>
    <w:basedOn w:val="Policepardfaut"/>
    <w:qFormat/>
  </w:style>
  <w:style w:type="character" w:styleId="ClavierHTML">
    <w:name w:val="HTML Keyboard"/>
    <w:basedOn w:val="Policepardfaut"/>
    <w:qFormat/>
    <w:rPr>
      <w:rFonts w:ascii="Courier New" w:hAnsi="Courier New"/>
      <w:sz w:val="20"/>
      <w:szCs w:val="20"/>
    </w:rPr>
  </w:style>
  <w:style w:type="character" w:styleId="AcronymeHTML">
    <w:name w:val="HTML Acronym"/>
    <w:basedOn w:val="Policepardfaut"/>
    <w:qFormat/>
  </w:style>
  <w:style w:type="character" w:styleId="Lienhypertexte">
    <w:name w:val="Hyperlink"/>
    <w:basedOn w:val="Policepardfaut"/>
    <w:qFormat/>
    <w:rPr>
      <w:color w:val="0000FF"/>
      <w:u w:val="single"/>
    </w:rPr>
  </w:style>
  <w:style w:type="character" w:styleId="CodeHTML">
    <w:name w:val="HTML Code"/>
    <w:basedOn w:val="Policepardfaut"/>
    <w:qFormat/>
    <w:rPr>
      <w:rFonts w:ascii="Courier New" w:hAnsi="Courier New"/>
      <w:sz w:val="20"/>
      <w:szCs w:val="20"/>
    </w:rPr>
  </w:style>
  <w:style w:type="character" w:styleId="CitationHTML">
    <w:name w:val="HTML Cite"/>
    <w:basedOn w:val="Policepardfaut"/>
    <w:qFormat/>
    <w:rPr>
      <w:i/>
      <w:iCs/>
    </w:rPr>
  </w:style>
  <w:style w:type="character" w:styleId="Appelnotedebasdep">
    <w:name w:val="footnote reference"/>
    <w:basedOn w:val="Policepardfaut"/>
    <w:semiHidden/>
    <w:qFormat/>
    <w:rPr>
      <w:vertAlign w:val="superscript"/>
    </w:rPr>
  </w:style>
  <w:style w:type="character" w:styleId="Appeldenotedefin">
    <w:name w:val="endnote reference"/>
    <w:basedOn w:val="Policepardfaut"/>
    <w:semiHidden/>
    <w:qFormat/>
    <w:rPr>
      <w:vertAlign w:val="superscript"/>
    </w:rPr>
  </w:style>
  <w:style w:type="character" w:styleId="lev">
    <w:name w:val="Strong"/>
    <w:basedOn w:val="Policepardfaut"/>
    <w:qFormat/>
    <w:rPr>
      <w:b/>
      <w:bCs/>
    </w:rPr>
  </w:style>
  <w:style w:type="character" w:styleId="VariableHTML">
    <w:name w:val="HTML Variable"/>
    <w:basedOn w:val="Policepardfaut"/>
    <w:qFormat/>
    <w:rPr>
      <w:i/>
      <w:iCs/>
    </w:rPr>
  </w:style>
  <w:style w:type="character" w:styleId="Marquedecommentaire">
    <w:name w:val="annotation reference"/>
    <w:basedOn w:val="Policepardfaut"/>
    <w:semiHidden/>
    <w:qFormat/>
    <w:rPr>
      <w:sz w:val="16"/>
      <w:szCs w:val="16"/>
    </w:rPr>
  </w:style>
  <w:style w:type="character" w:styleId="MachinecrireHTML">
    <w:name w:val="HTML Typewriter"/>
    <w:basedOn w:val="Policepardfaut"/>
    <w:qFormat/>
    <w:rPr>
      <w:rFonts w:ascii="Courier New" w:hAnsi="Courier New"/>
      <w:sz w:val="20"/>
      <w:szCs w:val="20"/>
    </w:rPr>
  </w:style>
  <w:style w:type="character" w:styleId="Numrodepage">
    <w:name w:val="page number"/>
    <w:basedOn w:val="Policepardfaut"/>
    <w:qFormat/>
  </w:style>
  <w:style w:type="character" w:styleId="Accentuation">
    <w:name w:val="Emphasis"/>
    <w:basedOn w:val="Policepardfaut"/>
    <w:qFormat/>
    <w:rPr>
      <w:i/>
      <w:iCs/>
    </w:rPr>
  </w:style>
  <w:style w:type="character" w:styleId="Lienhypertextesuivivisit">
    <w:name w:val="FollowedHyperlink"/>
    <w:basedOn w:val="Policepardfaut"/>
    <w:qFormat/>
    <w:rPr>
      <w:color w:val="800080"/>
      <w:u w:val="single"/>
    </w:rPr>
  </w:style>
  <w:style w:type="character" w:styleId="ExempleHTML">
    <w:name w:val="HTML Sample"/>
    <w:basedOn w:val="Policepardfaut"/>
    <w:qFormat/>
    <w:rPr>
      <w:rFonts w:ascii="Courier New" w:hAnsi="Courier New"/>
    </w:rPr>
  </w:style>
  <w:style w:type="paragraph" w:styleId="TM9">
    <w:name w:val="toc 9"/>
    <w:basedOn w:val="Normal"/>
    <w:next w:val="Normal"/>
    <w:autoRedefine/>
    <w:semiHidden/>
    <w:qFormat/>
    <w:pPr>
      <w:ind w:left="1600"/>
    </w:pPr>
  </w:style>
  <w:style w:type="paragraph" w:styleId="Listenumros4">
    <w:name w:val="List Number 4"/>
    <w:basedOn w:val="Normal"/>
    <w:qFormat/>
    <w:pPr>
      <w:numPr>
        <w:numId w:val="1"/>
      </w:numPr>
      <w:spacing w:after="120"/>
      <w:ind w:left="1208" w:hanging="357"/>
    </w:pPr>
  </w:style>
  <w:style w:type="paragraph" w:styleId="TM5">
    <w:name w:val="toc 5"/>
    <w:basedOn w:val="Normal"/>
    <w:next w:val="Normal"/>
    <w:autoRedefine/>
    <w:semiHidden/>
    <w:qFormat/>
    <w:pPr>
      <w:ind w:left="800"/>
    </w:pPr>
  </w:style>
  <w:style w:type="paragraph" w:styleId="Liste4">
    <w:name w:val="List 4"/>
    <w:basedOn w:val="Normal"/>
    <w:qFormat/>
    <w:pPr>
      <w:spacing w:after="120"/>
      <w:ind w:left="1135" w:hanging="284"/>
    </w:pPr>
  </w:style>
  <w:style w:type="paragraph" w:styleId="Explorateurdedocuments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Sous-titre">
    <w:name w:val="Subtitle"/>
    <w:basedOn w:val="Normal"/>
    <w:next w:val="Lgende"/>
    <w:link w:val="Sous-titreCar"/>
    <w:qFormat/>
    <w:pPr>
      <w:spacing w:after="240"/>
      <w:jc w:val="right"/>
    </w:pPr>
    <w:rPr>
      <w:rFonts w:cs="Arial"/>
      <w:sz w:val="34"/>
    </w:rPr>
  </w:style>
  <w:style w:type="paragraph" w:styleId="Lgende">
    <w:name w:val="caption"/>
    <w:basedOn w:val="Normal"/>
    <w:next w:val="Normal"/>
    <w:qFormat/>
    <w:pPr>
      <w:spacing w:after="480"/>
      <w:jc w:val="right"/>
    </w:pPr>
    <w:rPr>
      <w:b/>
      <w:bCs/>
      <w:sz w:val="24"/>
      <w:szCs w:val="20"/>
    </w:rPr>
  </w:style>
  <w:style w:type="paragraph" w:styleId="PrformatHTML">
    <w:name w:val="HTML Preformatted"/>
    <w:basedOn w:val="Normal"/>
    <w:qFormat/>
    <w:rPr>
      <w:rFonts w:ascii="Courier New" w:hAnsi="Courier New" w:cs="Courier New"/>
      <w:szCs w:val="20"/>
    </w:rPr>
  </w:style>
  <w:style w:type="paragraph" w:styleId="Listepuces5">
    <w:name w:val="List Bullet 5"/>
    <w:basedOn w:val="Normal"/>
    <w:autoRedefine/>
    <w:qFormat/>
    <w:pPr>
      <w:numPr>
        <w:numId w:val="2"/>
      </w:numPr>
    </w:pPr>
  </w:style>
  <w:style w:type="paragraph" w:styleId="Notedefin">
    <w:name w:val="endnote text"/>
    <w:basedOn w:val="Normal"/>
    <w:semiHidden/>
    <w:qFormat/>
    <w:rPr>
      <w:szCs w:val="20"/>
    </w:rPr>
  </w:style>
  <w:style w:type="paragraph" w:styleId="Listepuces2">
    <w:name w:val="List Bullet 2"/>
    <w:basedOn w:val="Normal"/>
    <w:autoRedefine/>
    <w:qFormat/>
    <w:pPr>
      <w:numPr>
        <w:numId w:val="3"/>
      </w:numPr>
      <w:spacing w:after="120"/>
      <w:ind w:left="641" w:hanging="357"/>
    </w:pPr>
  </w:style>
  <w:style w:type="paragraph" w:styleId="Index4">
    <w:name w:val="index 4"/>
    <w:basedOn w:val="Normal"/>
    <w:next w:val="Normal"/>
    <w:autoRedefine/>
    <w:semiHidden/>
    <w:qFormat/>
    <w:pPr>
      <w:ind w:left="800" w:hanging="200"/>
    </w:pPr>
  </w:style>
  <w:style w:type="paragraph" w:styleId="Listecontinue4">
    <w:name w:val="List Continue 4"/>
    <w:basedOn w:val="Normal"/>
    <w:qFormat/>
    <w:pPr>
      <w:spacing w:after="120"/>
      <w:ind w:left="1132"/>
    </w:pPr>
  </w:style>
  <w:style w:type="paragraph" w:styleId="Index9">
    <w:name w:val="index 9"/>
    <w:basedOn w:val="Normal"/>
    <w:next w:val="Normal"/>
    <w:autoRedefine/>
    <w:semiHidden/>
    <w:qFormat/>
    <w:pPr>
      <w:ind w:left="1800" w:hanging="200"/>
    </w:pPr>
  </w:style>
  <w:style w:type="paragraph" w:styleId="Notedebasdepage">
    <w:name w:val="footnote text"/>
    <w:basedOn w:val="Normal"/>
    <w:semiHidden/>
    <w:qFormat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semiHidden/>
    <w:qFormat/>
    <w:rPr>
      <w:szCs w:val="20"/>
    </w:rPr>
  </w:style>
  <w:style w:type="paragraph" w:styleId="Index3">
    <w:name w:val="index 3"/>
    <w:basedOn w:val="Normal"/>
    <w:next w:val="Normal"/>
    <w:autoRedefine/>
    <w:semiHidden/>
    <w:qFormat/>
    <w:pPr>
      <w:ind w:left="600" w:hanging="200"/>
    </w:pPr>
  </w:style>
  <w:style w:type="paragraph" w:styleId="Listecontinue2">
    <w:name w:val="List Continue 2"/>
    <w:basedOn w:val="Normal"/>
    <w:qFormat/>
    <w:pPr>
      <w:spacing w:after="120"/>
      <w:ind w:left="566"/>
    </w:pPr>
  </w:style>
  <w:style w:type="paragraph" w:styleId="Retraitcorpsdetexte">
    <w:name w:val="Body Text Indent"/>
    <w:basedOn w:val="Normal"/>
    <w:qFormat/>
    <w:pPr>
      <w:spacing w:after="120"/>
      <w:ind w:left="283"/>
    </w:pPr>
  </w:style>
  <w:style w:type="paragraph" w:styleId="En-ttedemessage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Listenumros3">
    <w:name w:val="List Number 3"/>
    <w:basedOn w:val="Normal"/>
    <w:qFormat/>
    <w:pPr>
      <w:numPr>
        <w:numId w:val="4"/>
      </w:numPr>
      <w:spacing w:after="120"/>
      <w:ind w:left="924" w:hanging="357"/>
    </w:pPr>
  </w:style>
  <w:style w:type="paragraph" w:styleId="Formuledepolitesse">
    <w:name w:val="Closing"/>
    <w:basedOn w:val="Normal"/>
    <w:qFormat/>
    <w:pPr>
      <w:ind w:left="4252"/>
    </w:pPr>
  </w:style>
  <w:style w:type="paragraph" w:styleId="Normalcentr">
    <w:name w:val="Block Text"/>
    <w:basedOn w:val="Normal"/>
    <w:qFormat/>
    <w:pPr>
      <w:spacing w:after="120"/>
      <w:ind w:left="1440" w:right="1440"/>
    </w:pPr>
  </w:style>
  <w:style w:type="paragraph" w:styleId="Adresseexpditeur">
    <w:name w:val="envelope return"/>
    <w:basedOn w:val="Normal"/>
    <w:qFormat/>
    <w:rPr>
      <w:rFonts w:ascii="Arial" w:hAnsi="Arial" w:cs="Arial"/>
      <w:szCs w:val="20"/>
    </w:rPr>
  </w:style>
  <w:style w:type="paragraph" w:styleId="Tabledesrfrencesjuridiques">
    <w:name w:val="table of authorities"/>
    <w:basedOn w:val="Normal"/>
    <w:next w:val="Normal"/>
    <w:semiHidden/>
    <w:qFormat/>
    <w:pPr>
      <w:ind w:left="200" w:hanging="200"/>
    </w:pPr>
  </w:style>
  <w:style w:type="paragraph" w:styleId="Corpsdetexte3">
    <w:name w:val="Body Text 3"/>
    <w:basedOn w:val="Normal"/>
    <w:qFormat/>
    <w:pPr>
      <w:spacing w:after="120"/>
    </w:pPr>
    <w:rPr>
      <w:sz w:val="16"/>
      <w:szCs w:val="16"/>
    </w:rPr>
  </w:style>
  <w:style w:type="paragraph" w:styleId="Titredenote">
    <w:name w:val="Note Heading"/>
    <w:basedOn w:val="Normal"/>
    <w:next w:val="Normal"/>
    <w:qFormat/>
  </w:style>
  <w:style w:type="paragraph" w:styleId="Index1">
    <w:name w:val="index 1"/>
    <w:basedOn w:val="Normal"/>
    <w:next w:val="Normal"/>
    <w:autoRedefine/>
    <w:semiHidden/>
    <w:qFormat/>
    <w:pPr>
      <w:ind w:left="200" w:hanging="200"/>
    </w:pPr>
  </w:style>
  <w:style w:type="paragraph" w:styleId="Listenumros">
    <w:name w:val="List Number"/>
    <w:basedOn w:val="Normal"/>
    <w:qFormat/>
    <w:pPr>
      <w:numPr>
        <w:numId w:val="5"/>
      </w:numPr>
      <w:spacing w:after="120"/>
      <w:ind w:left="357" w:hanging="357"/>
    </w:pPr>
  </w:style>
  <w:style w:type="paragraph" w:styleId="Signaturelectronique">
    <w:name w:val="E-mail Signature"/>
    <w:basedOn w:val="Normal"/>
    <w:qFormat/>
  </w:style>
  <w:style w:type="paragraph" w:styleId="Listenumros5">
    <w:name w:val="List Number 5"/>
    <w:basedOn w:val="Normal"/>
    <w:qFormat/>
    <w:pPr>
      <w:numPr>
        <w:numId w:val="6"/>
      </w:numPr>
    </w:pPr>
  </w:style>
  <w:style w:type="paragraph" w:styleId="Retraitcorpsdetexte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styleId="Corpsdetexte">
    <w:name w:val="Body Text"/>
    <w:basedOn w:val="Normal"/>
    <w:link w:val="CorpsdetexteCar"/>
    <w:qFormat/>
    <w:pPr>
      <w:spacing w:after="120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Retraitcorpset1relig">
    <w:name w:val="Body Text First Indent 2"/>
    <w:basedOn w:val="Retraitcorpsdetexte"/>
    <w:qFormat/>
    <w:pPr>
      <w:ind w:firstLine="210"/>
    </w:pPr>
  </w:style>
  <w:style w:type="paragraph" w:styleId="Liste3">
    <w:name w:val="List 3"/>
    <w:basedOn w:val="Normal"/>
    <w:qFormat/>
    <w:pPr>
      <w:spacing w:after="120"/>
      <w:ind w:left="851" w:hanging="284"/>
    </w:pPr>
  </w:style>
  <w:style w:type="paragraph" w:styleId="Index5">
    <w:name w:val="index 5"/>
    <w:basedOn w:val="Normal"/>
    <w:next w:val="Normal"/>
    <w:autoRedefine/>
    <w:semiHidden/>
    <w:qFormat/>
    <w:pPr>
      <w:ind w:left="1000" w:hanging="200"/>
    </w:pPr>
  </w:style>
  <w:style w:type="paragraph" w:styleId="Date">
    <w:name w:val="Date"/>
    <w:basedOn w:val="Normal"/>
    <w:next w:val="Normal"/>
    <w:qFormat/>
  </w:style>
  <w:style w:type="paragraph" w:styleId="Retrait1religne">
    <w:name w:val="Body Text First Indent"/>
    <w:basedOn w:val="Corpsdetexte"/>
    <w:qFormat/>
    <w:pPr>
      <w:ind w:firstLine="210"/>
    </w:pPr>
  </w:style>
  <w:style w:type="paragraph" w:styleId="Retraitcorpsdetexte2">
    <w:name w:val="Body Text Indent 2"/>
    <w:basedOn w:val="Normal"/>
    <w:qFormat/>
    <w:pPr>
      <w:spacing w:after="120" w:line="480" w:lineRule="auto"/>
      <w:ind w:left="283"/>
    </w:pPr>
  </w:style>
  <w:style w:type="paragraph" w:styleId="AdresseHTML">
    <w:name w:val="HTML Address"/>
    <w:basedOn w:val="Normal"/>
    <w:qFormat/>
    <w:rPr>
      <w:i/>
      <w:iCs/>
    </w:rPr>
  </w:style>
  <w:style w:type="paragraph" w:styleId="Liste5">
    <w:name w:val="List 5"/>
    <w:basedOn w:val="Normal"/>
    <w:qFormat/>
    <w:pPr>
      <w:ind w:left="1415" w:hanging="283"/>
    </w:pPr>
  </w:style>
  <w:style w:type="paragraph" w:styleId="Listecontinue5">
    <w:name w:val="List Continue 5"/>
    <w:basedOn w:val="Normal"/>
    <w:qFormat/>
    <w:pPr>
      <w:spacing w:after="120"/>
      <w:ind w:left="1415"/>
    </w:pPr>
  </w:style>
  <w:style w:type="paragraph" w:styleId="TM8">
    <w:name w:val="toc 8"/>
    <w:basedOn w:val="Normal"/>
    <w:next w:val="Normal"/>
    <w:autoRedefine/>
    <w:semiHidden/>
    <w:qFormat/>
    <w:pPr>
      <w:ind w:left="1400"/>
    </w:pPr>
  </w:style>
  <w:style w:type="paragraph" w:styleId="Index7">
    <w:name w:val="index 7"/>
    <w:basedOn w:val="Normal"/>
    <w:next w:val="Normal"/>
    <w:autoRedefine/>
    <w:semiHidden/>
    <w:qFormat/>
    <w:pPr>
      <w:ind w:left="1400" w:hanging="200"/>
    </w:pPr>
  </w:style>
  <w:style w:type="paragraph" w:styleId="TitreTR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  <w:sz w:val="24"/>
    </w:rPr>
  </w:style>
  <w:style w:type="paragraph" w:styleId="Textebrut">
    <w:name w:val="Plain Text"/>
    <w:basedOn w:val="Normal"/>
    <w:link w:val="TextebrutCar"/>
    <w:uiPriority w:val="99"/>
    <w:qFormat/>
    <w:rPr>
      <w:rFonts w:ascii="Courier New" w:hAnsi="Courier New" w:cs="Courier New"/>
      <w:szCs w:val="20"/>
    </w:rPr>
  </w:style>
  <w:style w:type="paragraph" w:styleId="TM4">
    <w:name w:val="toc 4"/>
    <w:basedOn w:val="Normal"/>
    <w:next w:val="Normal"/>
    <w:autoRedefine/>
    <w:semiHidden/>
    <w:qFormat/>
    <w:pPr>
      <w:ind w:left="600"/>
    </w:pPr>
  </w:style>
  <w:style w:type="paragraph" w:styleId="Corpsdetexte2">
    <w:name w:val="Body Text 2"/>
    <w:basedOn w:val="Normal"/>
    <w:qFormat/>
    <w:pPr>
      <w:spacing w:after="120" w:line="480" w:lineRule="auto"/>
    </w:pPr>
  </w:style>
  <w:style w:type="paragraph" w:styleId="TM7">
    <w:name w:val="toc 7"/>
    <w:basedOn w:val="Normal"/>
    <w:next w:val="Normal"/>
    <w:autoRedefine/>
    <w:semiHidden/>
    <w:qFormat/>
    <w:pPr>
      <w:ind w:left="1200"/>
    </w:pPr>
  </w:style>
  <w:style w:type="paragraph" w:styleId="Index6">
    <w:name w:val="index 6"/>
    <w:basedOn w:val="Normal"/>
    <w:next w:val="Normal"/>
    <w:autoRedefine/>
    <w:semiHidden/>
    <w:qFormat/>
    <w:pPr>
      <w:ind w:left="1200" w:hanging="200"/>
    </w:pPr>
  </w:style>
  <w:style w:type="paragraph" w:styleId="TM3">
    <w:name w:val="toc 3"/>
    <w:basedOn w:val="Normal"/>
    <w:next w:val="Normal"/>
    <w:autoRedefine/>
    <w:semiHidden/>
    <w:qFormat/>
    <w:pPr>
      <w:ind w:left="400"/>
    </w:pPr>
  </w:style>
  <w:style w:type="paragraph" w:styleId="NormalWeb">
    <w:name w:val="Normal (Web)"/>
    <w:basedOn w:val="Normal"/>
    <w:uiPriority w:val="99"/>
    <w:qFormat/>
  </w:style>
  <w:style w:type="paragraph" w:styleId="Pieddepage">
    <w:name w:val="footer"/>
    <w:basedOn w:val="Normal"/>
    <w:qFormat/>
    <w:pPr>
      <w:tabs>
        <w:tab w:val="center" w:pos="5400"/>
        <w:tab w:val="right" w:pos="9540"/>
      </w:tabs>
    </w:pPr>
    <w:rPr>
      <w:iCs/>
      <w:position w:val="20"/>
      <w:sz w:val="16"/>
    </w:rPr>
  </w:style>
  <w:style w:type="paragraph" w:styleId="Liste">
    <w:name w:val="List"/>
    <w:basedOn w:val="Normal"/>
    <w:qFormat/>
    <w:pPr>
      <w:spacing w:after="120"/>
      <w:ind w:left="284" w:hanging="284"/>
    </w:pPr>
  </w:style>
  <w:style w:type="paragraph" w:styleId="Adressedestinataire">
    <w:name w:val="envelope address"/>
    <w:basedOn w:val="Normal"/>
    <w:qFormat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Index8">
    <w:name w:val="index 8"/>
    <w:basedOn w:val="Normal"/>
    <w:next w:val="Normal"/>
    <w:autoRedefine/>
    <w:semiHidden/>
    <w:qFormat/>
    <w:pPr>
      <w:ind w:left="1600" w:hanging="200"/>
    </w:pPr>
  </w:style>
  <w:style w:type="paragraph" w:styleId="En-tte">
    <w:name w:val="header"/>
    <w:basedOn w:val="Normal"/>
    <w:link w:val="En-tteCar"/>
    <w:qFormat/>
    <w:pPr>
      <w:tabs>
        <w:tab w:val="left" w:pos="-180"/>
      </w:tabs>
      <w:ind w:left="-425"/>
    </w:pPr>
    <w:rPr>
      <w:color w:val="006699"/>
      <w:sz w:val="18"/>
    </w:rPr>
  </w:style>
  <w:style w:type="paragraph" w:styleId="Textedemacro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008080"/>
      <w:lang w:val="en-GB" w:eastAsia="en-US"/>
    </w:rPr>
  </w:style>
  <w:style w:type="paragraph" w:styleId="Listecontinue3">
    <w:name w:val="List Continue 3"/>
    <w:basedOn w:val="Normal"/>
    <w:qFormat/>
    <w:pPr>
      <w:spacing w:after="120"/>
      <w:ind w:left="849"/>
    </w:pPr>
  </w:style>
  <w:style w:type="paragraph" w:styleId="Listenumros2">
    <w:name w:val="List Number 2"/>
    <w:basedOn w:val="Normal"/>
    <w:qFormat/>
    <w:pPr>
      <w:numPr>
        <w:numId w:val="7"/>
      </w:numPr>
      <w:spacing w:after="120"/>
      <w:ind w:left="641" w:hanging="357"/>
    </w:pPr>
  </w:style>
  <w:style w:type="paragraph" w:styleId="TM6">
    <w:name w:val="toc 6"/>
    <w:basedOn w:val="Normal"/>
    <w:next w:val="Normal"/>
    <w:autoRedefine/>
    <w:semiHidden/>
    <w:qFormat/>
    <w:pPr>
      <w:ind w:left="1000"/>
    </w:pPr>
  </w:style>
  <w:style w:type="paragraph" w:styleId="Titreindex">
    <w:name w:val="index heading"/>
    <w:basedOn w:val="Normal"/>
    <w:next w:val="Index1"/>
    <w:semiHidden/>
    <w:qFormat/>
    <w:rPr>
      <w:rFonts w:ascii="Arial" w:hAnsi="Arial" w:cs="Arial"/>
      <w:b/>
      <w:bCs/>
    </w:rPr>
  </w:style>
  <w:style w:type="paragraph" w:styleId="TM2">
    <w:name w:val="toc 2"/>
    <w:basedOn w:val="Normal"/>
    <w:next w:val="Normal"/>
    <w:autoRedefine/>
    <w:semiHidden/>
    <w:qFormat/>
    <w:pPr>
      <w:ind w:left="200"/>
    </w:pPr>
  </w:style>
  <w:style w:type="paragraph" w:styleId="Listepuces3">
    <w:name w:val="List Bullet 3"/>
    <w:basedOn w:val="Normal"/>
    <w:qFormat/>
    <w:pPr>
      <w:numPr>
        <w:numId w:val="8"/>
      </w:numPr>
      <w:spacing w:after="120"/>
      <w:ind w:left="924" w:hanging="357"/>
    </w:pPr>
  </w:style>
  <w:style w:type="paragraph" w:styleId="Liste20">
    <w:name w:val="List 2"/>
    <w:basedOn w:val="Normal"/>
    <w:qFormat/>
    <w:pPr>
      <w:spacing w:after="120"/>
      <w:ind w:left="568" w:hanging="284"/>
    </w:pPr>
  </w:style>
  <w:style w:type="paragraph" w:styleId="Index2">
    <w:name w:val="index 2"/>
    <w:basedOn w:val="Normal"/>
    <w:next w:val="Normal"/>
    <w:autoRedefine/>
    <w:semiHidden/>
    <w:qFormat/>
    <w:pPr>
      <w:ind w:left="400" w:hanging="200"/>
    </w:pPr>
  </w:style>
  <w:style w:type="paragraph" w:styleId="Listecontinue">
    <w:name w:val="List Continue"/>
    <w:basedOn w:val="Normal"/>
    <w:qFormat/>
    <w:pPr>
      <w:spacing w:after="120"/>
      <w:ind w:left="283"/>
    </w:pPr>
  </w:style>
  <w:style w:type="paragraph" w:styleId="Signature">
    <w:name w:val="Signature"/>
    <w:basedOn w:val="Normal"/>
    <w:qFormat/>
    <w:pPr>
      <w:ind w:left="4252"/>
    </w:pPr>
  </w:style>
  <w:style w:type="paragraph" w:styleId="Listepuces4">
    <w:name w:val="List Bullet 4"/>
    <w:basedOn w:val="Normal"/>
    <w:autoRedefine/>
    <w:qFormat/>
    <w:pPr>
      <w:numPr>
        <w:numId w:val="9"/>
      </w:numPr>
      <w:spacing w:after="120"/>
      <w:ind w:left="1208" w:hanging="357"/>
    </w:pPr>
  </w:style>
  <w:style w:type="paragraph" w:styleId="Retraitnormal">
    <w:name w:val="Normal Indent"/>
    <w:basedOn w:val="Normal"/>
    <w:qFormat/>
    <w:pPr>
      <w:ind w:left="720"/>
    </w:pPr>
  </w:style>
  <w:style w:type="paragraph" w:styleId="Listepuces">
    <w:name w:val="List Bullet"/>
    <w:basedOn w:val="Normal"/>
    <w:qFormat/>
    <w:pPr>
      <w:numPr>
        <w:numId w:val="10"/>
      </w:numPr>
      <w:spacing w:after="120"/>
    </w:pPr>
  </w:style>
  <w:style w:type="paragraph" w:styleId="Salutations">
    <w:name w:val="Salutation"/>
    <w:basedOn w:val="Normal"/>
    <w:next w:val="Normal"/>
    <w:qFormat/>
  </w:style>
  <w:style w:type="paragraph" w:styleId="Tabledesillustrations">
    <w:name w:val="table of figures"/>
    <w:basedOn w:val="Normal"/>
    <w:next w:val="Normal"/>
    <w:semiHidden/>
    <w:qFormat/>
    <w:pPr>
      <w:ind w:left="400" w:hanging="400"/>
    </w:pPr>
  </w:style>
  <w:style w:type="paragraph" w:styleId="Titre">
    <w:name w:val="Title"/>
    <w:basedOn w:val="Normal"/>
    <w:next w:val="Sous-titre"/>
    <w:link w:val="TitreCar"/>
    <w:qFormat/>
    <w:pPr>
      <w:spacing w:after="60"/>
      <w:jc w:val="right"/>
    </w:pPr>
    <w:rPr>
      <w:rFonts w:cs="Arial"/>
      <w:b/>
      <w:bCs/>
      <w:kern w:val="28"/>
      <w:sz w:val="40"/>
      <w:szCs w:val="32"/>
    </w:rPr>
  </w:style>
  <w:style w:type="paragraph" w:styleId="TM1">
    <w:name w:val="toc 1"/>
    <w:basedOn w:val="Normal"/>
    <w:next w:val="Normal"/>
    <w:autoRedefine/>
    <w:semiHidden/>
    <w:qFormat/>
  </w:style>
  <w:style w:type="paragraph" w:customStyle="1" w:styleId="ListContinue1">
    <w:name w:val="List Continue 1"/>
    <w:basedOn w:val="Listecontinue"/>
    <w:qFormat/>
  </w:style>
  <w:style w:type="paragraph" w:customStyle="1" w:styleId="CVExperience-Mission">
    <w:name w:val="CV Experience - Mission"/>
    <w:basedOn w:val="Listepuces"/>
    <w:autoRedefine/>
    <w:qFormat/>
    <w:pPr>
      <w:spacing w:before="240"/>
      <w:ind w:left="1429" w:hanging="357"/>
    </w:pPr>
    <w:rPr>
      <w:rFonts w:cs="Arial"/>
      <w:snapToGrid w:val="0"/>
    </w:rPr>
  </w:style>
  <w:style w:type="paragraph" w:customStyle="1" w:styleId="CVExperience">
    <w:name w:val="CV Experience"/>
    <w:basedOn w:val="Titre2"/>
    <w:next w:val="CVExperience-Poste"/>
    <w:autoRedefine/>
    <w:uiPriority w:val="99"/>
    <w:qFormat/>
    <w:pPr>
      <w:numPr>
        <w:numId w:val="11"/>
      </w:numPr>
      <w:pBdr>
        <w:bottom w:val="single" w:sz="4" w:space="1" w:color="333333"/>
      </w:pBdr>
      <w:spacing w:before="0" w:after="120"/>
      <w:outlineLvl w:val="9"/>
    </w:pPr>
    <w:rPr>
      <w:color w:val="800000"/>
      <w:sz w:val="22"/>
      <w:szCs w:val="22"/>
      <w:lang w:val="en-GB"/>
    </w:rPr>
  </w:style>
  <w:style w:type="paragraph" w:customStyle="1" w:styleId="CVExperience-Poste">
    <w:name w:val="CV Experience - Poste"/>
    <w:basedOn w:val="Titre4"/>
    <w:next w:val="CVExperience-Cadre"/>
    <w:autoRedefine/>
    <w:qFormat/>
    <w:pPr>
      <w:spacing w:before="0" w:after="0"/>
      <w:jc w:val="both"/>
      <w:outlineLvl w:val="9"/>
    </w:pPr>
    <w:rPr>
      <w:rFonts w:cs="Arial"/>
      <w:color w:val="808080"/>
      <w:sz w:val="20"/>
      <w:szCs w:val="20"/>
    </w:rPr>
  </w:style>
  <w:style w:type="paragraph" w:customStyle="1" w:styleId="CVExperience-Cadre">
    <w:name w:val="CV Experience - Cadre"/>
    <w:basedOn w:val="Normal"/>
    <w:next w:val="CVExperience-Mission"/>
    <w:autoRedefine/>
    <w:qFormat/>
    <w:pPr>
      <w:keepNext/>
      <w:keepLines/>
      <w:spacing w:after="240"/>
    </w:pPr>
    <w:rPr>
      <w:sz w:val="6"/>
      <w:szCs w:val="20"/>
    </w:rPr>
  </w:style>
  <w:style w:type="paragraph" w:customStyle="1" w:styleId="CVElement">
    <w:name w:val="CV Element"/>
    <w:basedOn w:val="Normal"/>
    <w:qFormat/>
    <w:pPr>
      <w:ind w:left="1440" w:hanging="1440"/>
    </w:pPr>
  </w:style>
  <w:style w:type="paragraph" w:customStyle="1" w:styleId="CVTitre">
    <w:name w:val="CV Titre"/>
    <w:basedOn w:val="Titre1"/>
    <w:uiPriority w:val="99"/>
    <w:qFormat/>
    <w:pPr>
      <w:outlineLvl w:val="9"/>
    </w:pPr>
  </w:style>
  <w:style w:type="paragraph" w:customStyle="1" w:styleId="puce1">
    <w:name w:val="puce 1"/>
    <w:basedOn w:val="Normal"/>
    <w:qFormat/>
    <w:pPr>
      <w:keepNext/>
      <w:keepLines/>
      <w:numPr>
        <w:numId w:val="12"/>
      </w:numPr>
      <w:tabs>
        <w:tab w:val="clear" w:pos="76"/>
        <w:tab w:val="left" w:pos="1134"/>
        <w:tab w:val="left" w:pos="1276"/>
        <w:tab w:val="left" w:pos="1418"/>
      </w:tabs>
      <w:spacing w:before="120"/>
      <w:ind w:left="1135" w:hanging="284"/>
    </w:pPr>
    <w:rPr>
      <w:rFonts w:ascii="Arial" w:hAnsi="Arial" w:cs="Arial"/>
      <w:snapToGrid w:val="0"/>
      <w:color w:val="000000"/>
      <w:sz w:val="22"/>
      <w:szCs w:val="20"/>
      <w:lang w:val="en-US"/>
    </w:rPr>
  </w:style>
  <w:style w:type="paragraph" w:customStyle="1" w:styleId="experience1">
    <w:name w:val="experience_1"/>
    <w:basedOn w:val="puce1"/>
    <w:qFormat/>
    <w:pPr>
      <w:numPr>
        <w:numId w:val="0"/>
      </w:numPr>
      <w:pBdr>
        <w:top w:val="dotted" w:sz="4" w:space="1" w:color="auto"/>
      </w:pBdr>
      <w:tabs>
        <w:tab w:val="clear" w:pos="76"/>
        <w:tab w:val="clear" w:pos="1418"/>
        <w:tab w:val="left" w:pos="851"/>
        <w:tab w:val="left" w:pos="1701"/>
      </w:tabs>
      <w:ind w:left="1701" w:hanging="1701"/>
    </w:pPr>
    <w:rPr>
      <w:iCs/>
      <w:sz w:val="26"/>
      <w:lang w:val="fr-FR"/>
    </w:rPr>
  </w:style>
  <w:style w:type="paragraph" w:customStyle="1" w:styleId="experienceparag">
    <w:name w:val="experience_parag"/>
    <w:basedOn w:val="puce1"/>
    <w:qFormat/>
    <w:pPr>
      <w:numPr>
        <w:numId w:val="0"/>
      </w:numPr>
      <w:tabs>
        <w:tab w:val="clear" w:pos="76"/>
        <w:tab w:val="clear" w:pos="1418"/>
        <w:tab w:val="left" w:pos="567"/>
      </w:tabs>
      <w:spacing w:before="200"/>
      <w:ind w:left="567"/>
      <w:jc w:val="both"/>
    </w:pPr>
    <w:rPr>
      <w:lang w:val="fr-FR"/>
    </w:rPr>
  </w:style>
  <w:style w:type="paragraph" w:customStyle="1" w:styleId="vide">
    <w:name w:val="vide"/>
    <w:basedOn w:val="puce1"/>
    <w:qFormat/>
    <w:pPr>
      <w:numPr>
        <w:numId w:val="0"/>
      </w:numPr>
      <w:tabs>
        <w:tab w:val="clear" w:pos="76"/>
      </w:tabs>
      <w:ind w:left="349"/>
    </w:pPr>
    <w:rPr>
      <w:sz w:val="8"/>
      <w:lang w:val="en-GB"/>
    </w:rPr>
  </w:style>
  <w:style w:type="paragraph" w:customStyle="1" w:styleId="education">
    <w:name w:val="education"/>
    <w:basedOn w:val="puce1"/>
    <w:qFormat/>
    <w:pPr>
      <w:keepNext w:val="0"/>
      <w:keepLines w:val="0"/>
      <w:numPr>
        <w:numId w:val="0"/>
      </w:numPr>
      <w:tabs>
        <w:tab w:val="clear" w:pos="76"/>
        <w:tab w:val="clear" w:pos="1276"/>
        <w:tab w:val="left" w:pos="851"/>
      </w:tabs>
      <w:ind w:left="851" w:right="-142" w:hanging="851"/>
    </w:pPr>
    <w:rPr>
      <w:color w:val="auto"/>
      <w:lang w:val="fr-FR"/>
    </w:rPr>
  </w:style>
  <w:style w:type="paragraph" w:customStyle="1" w:styleId="Skillpuces">
    <w:name w:val="Skill puces"/>
    <w:basedOn w:val="puce1"/>
    <w:qFormat/>
    <w:pPr>
      <w:keepNext w:val="0"/>
      <w:keepLines w:val="0"/>
      <w:numPr>
        <w:ilvl w:val="1"/>
        <w:numId w:val="13"/>
      </w:numPr>
      <w:tabs>
        <w:tab w:val="clear" w:pos="796"/>
        <w:tab w:val="left" w:pos="284"/>
      </w:tabs>
      <w:spacing w:before="160"/>
      <w:ind w:left="284" w:right="-142" w:hanging="284"/>
    </w:pPr>
    <w:rPr>
      <w:bCs/>
      <w:color w:val="auto"/>
      <w:lang w:val="en-GB"/>
    </w:rPr>
  </w:style>
  <w:style w:type="paragraph" w:customStyle="1" w:styleId="skillsenum">
    <w:name w:val="skills enum"/>
    <w:basedOn w:val="puce1"/>
    <w:qFormat/>
    <w:pPr>
      <w:keepNext w:val="0"/>
      <w:keepLines w:val="0"/>
      <w:numPr>
        <w:numId w:val="0"/>
      </w:numPr>
      <w:tabs>
        <w:tab w:val="clear" w:pos="76"/>
      </w:tabs>
      <w:spacing w:before="80"/>
      <w:ind w:left="851" w:right="-142"/>
    </w:pPr>
    <w:rPr>
      <w:color w:val="auto"/>
      <w:lang w:val="en-GB"/>
    </w:rPr>
  </w:style>
  <w:style w:type="character" w:customStyle="1" w:styleId="TexteInformatique">
    <w:name w:val="Texte Informatique"/>
    <w:basedOn w:val="Policepardfaut"/>
    <w:qFormat/>
    <w:rPr>
      <w:rFonts w:ascii="Arial" w:hAnsi="Arial"/>
      <w:smallCaps/>
      <w:sz w:val="20"/>
    </w:rPr>
  </w:style>
  <w:style w:type="paragraph" w:customStyle="1" w:styleId="TitreProjet">
    <w:name w:val="TitreProjet"/>
    <w:basedOn w:val="Normal"/>
    <w:qFormat/>
    <w:pPr>
      <w:tabs>
        <w:tab w:val="left" w:pos="567"/>
      </w:tabs>
      <w:spacing w:before="60" w:after="60"/>
      <w:ind w:left="284" w:hanging="284"/>
    </w:pPr>
    <w:rPr>
      <w:rFonts w:ascii="Arial" w:hAnsi="Arial"/>
      <w:b/>
      <w:color w:val="auto"/>
      <w:szCs w:val="20"/>
      <w:lang w:eastAsia="fr-FR"/>
    </w:rPr>
  </w:style>
  <w:style w:type="paragraph" w:customStyle="1" w:styleId="Liste2">
    <w:name w:val="Liste2"/>
    <w:basedOn w:val="Normal"/>
    <w:qFormat/>
    <w:pPr>
      <w:numPr>
        <w:numId w:val="14"/>
      </w:numPr>
      <w:ind w:left="568" w:hanging="284"/>
    </w:pPr>
    <w:rPr>
      <w:rFonts w:ascii="Arial" w:hAnsi="Arial"/>
      <w:color w:val="auto"/>
      <w:szCs w:val="20"/>
      <w:lang w:eastAsia="fr-FR"/>
    </w:rPr>
  </w:style>
  <w:style w:type="paragraph" w:customStyle="1" w:styleId="CarCarCarCarCarCarCar">
    <w:name w:val="Car Car Car Car Car Car Car"/>
    <w:basedOn w:val="Normal"/>
    <w:semiHidden/>
    <w:qFormat/>
    <w:pPr>
      <w:spacing w:after="160" w:line="240" w:lineRule="exact"/>
      <w:ind w:left="709"/>
    </w:pPr>
    <w:rPr>
      <w:rFonts w:ascii="Verdana" w:hAnsi="Verdana"/>
      <w:color w:val="auto"/>
      <w:szCs w:val="20"/>
      <w:lang w:val="en-US"/>
    </w:rPr>
  </w:style>
  <w:style w:type="character" w:customStyle="1" w:styleId="En-tteCar">
    <w:name w:val="En-tête Car"/>
    <w:basedOn w:val="Policepardfaut"/>
    <w:link w:val="En-tte"/>
    <w:qFormat/>
    <w:rPr>
      <w:rFonts w:ascii="Century Gothic" w:hAnsi="Century Gothic"/>
      <w:color w:val="006699"/>
      <w:sz w:val="18"/>
      <w:szCs w:val="24"/>
      <w:lang w:eastAsia="en-US"/>
    </w:rPr>
  </w:style>
  <w:style w:type="character" w:customStyle="1" w:styleId="TitreCar">
    <w:name w:val="Titre Car"/>
    <w:basedOn w:val="Policepardfaut"/>
    <w:link w:val="Titre"/>
    <w:qFormat/>
    <w:rPr>
      <w:rFonts w:ascii="Century Gothic" w:hAnsi="Century Gothic" w:cs="Arial"/>
      <w:b/>
      <w:bCs/>
      <w:color w:val="008080"/>
      <w:kern w:val="28"/>
      <w:sz w:val="40"/>
      <w:szCs w:val="32"/>
      <w:lang w:eastAsia="en-US"/>
    </w:rPr>
  </w:style>
  <w:style w:type="character" w:customStyle="1" w:styleId="Sous-titreCar">
    <w:name w:val="Sous-titre Car"/>
    <w:basedOn w:val="Policepardfaut"/>
    <w:link w:val="Sous-titre"/>
    <w:qFormat/>
    <w:rPr>
      <w:rFonts w:ascii="Century Gothic" w:hAnsi="Century Gothic" w:cs="Arial"/>
      <w:color w:val="008080"/>
      <w:sz w:val="34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qFormat/>
    <w:rPr>
      <w:rFonts w:ascii="Century Gothic" w:hAnsi="Century Gothic"/>
      <w:color w:val="008080"/>
      <w:szCs w:val="24"/>
      <w:lang w:eastAsia="en-US"/>
    </w:rPr>
  </w:style>
  <w:style w:type="paragraph" w:styleId="Paragraphedeliste">
    <w:name w:val="List Paragraph"/>
    <w:basedOn w:val="Normal"/>
    <w:uiPriority w:val="99"/>
    <w:qFormat/>
    <w:pPr>
      <w:ind w:left="720"/>
      <w:contextualSpacing/>
    </w:pPr>
    <w:rPr>
      <w:rFonts w:ascii="Times New Roman" w:hAnsi="Times New Roman"/>
      <w:color w:val="auto"/>
      <w:sz w:val="24"/>
      <w:lang w:eastAsia="fr-FR"/>
    </w:rPr>
  </w:style>
  <w:style w:type="paragraph" w:customStyle="1" w:styleId="CarCarCar1CarCarCar">
    <w:name w:val="Car Car Car1 Car Car Car"/>
    <w:basedOn w:val="Normal"/>
    <w:qFormat/>
    <w:pPr>
      <w:spacing w:after="160" w:line="240" w:lineRule="exact"/>
    </w:pPr>
    <w:rPr>
      <w:rFonts w:ascii="Times New Roman" w:hAnsi="Times New Roman"/>
      <w:color w:val="auto"/>
      <w:sz w:val="22"/>
      <w:szCs w:val="20"/>
      <w:lang w:val="en-GB"/>
    </w:rPr>
  </w:style>
  <w:style w:type="paragraph" w:customStyle="1" w:styleId="normaltableau">
    <w:name w:val="normal_tableau"/>
    <w:basedOn w:val="Normal"/>
    <w:qFormat/>
    <w:pPr>
      <w:spacing w:before="120" w:after="120"/>
      <w:jc w:val="both"/>
    </w:pPr>
    <w:rPr>
      <w:rFonts w:ascii="Optima" w:hAnsi="Optima"/>
      <w:color w:val="auto"/>
      <w:sz w:val="22"/>
      <w:szCs w:val="20"/>
      <w:lang w:val="en-GB" w:eastAsia="fr-FR"/>
    </w:rPr>
  </w:style>
  <w:style w:type="paragraph" w:customStyle="1" w:styleId="CarCarCar1CarCarCar1">
    <w:name w:val="Car Car Car1 Car Car Car1"/>
    <w:basedOn w:val="Normal"/>
    <w:qFormat/>
    <w:pPr>
      <w:spacing w:after="160" w:line="240" w:lineRule="exact"/>
    </w:pPr>
    <w:rPr>
      <w:rFonts w:ascii="Times New Roman" w:hAnsi="Times New Roman"/>
      <w:color w:val="auto"/>
      <w:sz w:val="22"/>
      <w:szCs w:val="20"/>
      <w:lang w:val="en-GB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customStyle="1" w:styleId="NASAchievement-Sub3">
    <w:name w:val="(NAS) Achievement - Sub3"/>
    <w:qFormat/>
    <w:pPr>
      <w:numPr>
        <w:numId w:val="15"/>
      </w:numPr>
    </w:pPr>
    <w:rPr>
      <w:rFonts w:ascii="Verdana" w:hAnsi="Verdana"/>
      <w:sz w:val="16"/>
      <w:lang w:val="en-US" w:eastAsia="en-US"/>
    </w:rPr>
  </w:style>
  <w:style w:type="character" w:customStyle="1" w:styleId="NASAchievementCharChar">
    <w:name w:val="(NAS) Achievement Char Char"/>
    <w:link w:val="NASAchievement"/>
    <w:qFormat/>
    <w:locked/>
    <w:rPr>
      <w:rFonts w:ascii="Verdana" w:hAnsi="Verdana"/>
      <w:bCs/>
      <w:sz w:val="16"/>
      <w:lang w:val="en-US" w:eastAsia="en-US"/>
    </w:rPr>
  </w:style>
  <w:style w:type="paragraph" w:customStyle="1" w:styleId="NASAchievement">
    <w:name w:val="(NAS) Achievement"/>
    <w:basedOn w:val="Normal"/>
    <w:link w:val="NASAchievementCharChar"/>
    <w:qFormat/>
    <w:pPr>
      <w:framePr w:hSpace="187" w:wrap="around" w:vAnchor="text" w:hAnchor="margin" w:x="93" w:y="70"/>
      <w:numPr>
        <w:numId w:val="16"/>
      </w:numPr>
      <w:tabs>
        <w:tab w:val="clear" w:pos="702"/>
        <w:tab w:val="left" w:pos="234"/>
      </w:tabs>
      <w:spacing w:line="0" w:lineRule="atLeast"/>
      <w:ind w:left="234" w:right="72" w:hanging="180"/>
      <w:suppressOverlap/>
      <w:jc w:val="both"/>
    </w:pPr>
    <w:rPr>
      <w:rFonts w:ascii="Verdana" w:hAnsi="Verdana"/>
      <w:bCs/>
      <w:color w:val="auto"/>
      <w:sz w:val="16"/>
      <w:szCs w:val="20"/>
      <w:lang w:val="en-US"/>
    </w:rPr>
  </w:style>
  <w:style w:type="paragraph" w:customStyle="1" w:styleId="NASAchievement-Sub2">
    <w:name w:val="(NAS) Achievement - Sub2"/>
    <w:qFormat/>
    <w:pPr>
      <w:framePr w:hSpace="187" w:wrap="around" w:vAnchor="text" w:hAnchor="margin" w:x="93" w:y="70"/>
      <w:numPr>
        <w:numId w:val="17"/>
      </w:numPr>
      <w:tabs>
        <w:tab w:val="clear" w:pos="1422"/>
        <w:tab w:val="left" w:pos="691"/>
      </w:tabs>
      <w:ind w:left="691" w:hanging="180"/>
      <w:suppressOverlap/>
      <w:jc w:val="both"/>
    </w:pPr>
    <w:rPr>
      <w:rFonts w:ascii="Verdana" w:hAnsi="Verdana"/>
      <w:sz w:val="16"/>
      <w:lang w:val="en-US" w:eastAsia="en-US"/>
    </w:rPr>
  </w:style>
  <w:style w:type="paragraph" w:customStyle="1" w:styleId="NASAchievement-Sub">
    <w:name w:val="(NAS) Achievement  - Sub"/>
    <w:basedOn w:val="Normal"/>
    <w:qFormat/>
    <w:pPr>
      <w:numPr>
        <w:numId w:val="18"/>
      </w:numPr>
      <w:jc w:val="both"/>
    </w:pPr>
    <w:rPr>
      <w:rFonts w:ascii="Verdana" w:hAnsi="Verdana"/>
      <w:b/>
      <w:color w:val="auto"/>
      <w:sz w:val="16"/>
      <w:szCs w:val="20"/>
    </w:rPr>
  </w:style>
  <w:style w:type="paragraph" w:customStyle="1" w:styleId="NASSummary">
    <w:name w:val="(NAS) Summary"/>
    <w:qFormat/>
    <w:pPr>
      <w:framePr w:hSpace="187" w:wrap="around" w:vAnchor="text" w:hAnchor="margin" w:xAlign="center" w:y="-157"/>
      <w:spacing w:before="80"/>
    </w:pPr>
    <w:rPr>
      <w:rFonts w:ascii="Verdana" w:hAnsi="Verdana"/>
      <w:i/>
      <w:sz w:val="16"/>
      <w:lang w:val="en-US" w:eastAsia="en-US"/>
    </w:rPr>
  </w:style>
  <w:style w:type="character" w:customStyle="1" w:styleId="TextebrutCar">
    <w:name w:val="Texte brut Car"/>
    <w:basedOn w:val="Policepardfaut"/>
    <w:link w:val="Textebrut"/>
    <w:uiPriority w:val="99"/>
    <w:qFormat/>
    <w:rPr>
      <w:rFonts w:ascii="Courier New" w:hAnsi="Courier New" w:cs="Courier New"/>
      <w:color w:val="008080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color w:val="008080"/>
      <w:sz w:val="16"/>
      <w:szCs w:val="16"/>
      <w:lang w:eastAsia="en-US"/>
    </w:rPr>
  </w:style>
  <w:style w:type="paragraph" w:customStyle="1" w:styleId="Russite">
    <w:name w:val="Réussite"/>
    <w:basedOn w:val="Corpsdetexte"/>
    <w:autoRedefine/>
    <w:qFormat/>
    <w:pPr>
      <w:numPr>
        <w:numId w:val="19"/>
      </w:numPr>
      <w:tabs>
        <w:tab w:val="left" w:pos="1668"/>
      </w:tabs>
      <w:suppressAutoHyphens/>
      <w:snapToGrid w:val="0"/>
      <w:spacing w:before="100" w:beforeAutospacing="1" w:after="0"/>
      <w:ind w:left="714" w:hanging="357"/>
    </w:pPr>
    <w:rPr>
      <w:color w:val="auto"/>
      <w:sz w:val="18"/>
      <w:szCs w:val="18"/>
    </w:rPr>
  </w:style>
  <w:style w:type="paragraph" w:customStyle="1" w:styleId="CVliste1">
    <w:name w:val="CV_liste1"/>
    <w:basedOn w:val="Normal"/>
    <w:link w:val="CVliste1Car"/>
    <w:qFormat/>
    <w:pPr>
      <w:numPr>
        <w:numId w:val="20"/>
      </w:numPr>
      <w:tabs>
        <w:tab w:val="left" w:pos="340"/>
        <w:tab w:val="left" w:pos="1985"/>
      </w:tabs>
      <w:spacing w:before="100" w:beforeAutospacing="1" w:after="100" w:afterAutospacing="1"/>
    </w:pPr>
    <w:rPr>
      <w:rFonts w:ascii="Arial" w:hAnsi="Arial"/>
      <w:b/>
      <w:color w:val="auto"/>
      <w:szCs w:val="20"/>
      <w:lang w:eastAsia="fr-FR"/>
    </w:rPr>
  </w:style>
  <w:style w:type="character" w:customStyle="1" w:styleId="CVliste1Car">
    <w:name w:val="CV_liste1 Car"/>
    <w:link w:val="CVliste1"/>
    <w:qFormat/>
    <w:rPr>
      <w:rFonts w:ascii="Arial" w:hAnsi="Arial"/>
      <w:b/>
    </w:rPr>
  </w:style>
  <w:style w:type="paragraph" w:customStyle="1" w:styleId="Section">
    <w:name w:val="Section"/>
    <w:basedOn w:val="Normal"/>
    <w:qFormat/>
    <w:pPr>
      <w:keepLines/>
      <w:widowControl w:val="0"/>
      <w:suppressLineNumbers/>
      <w:suppressAutoHyphens/>
      <w:spacing w:before="113" w:after="113"/>
      <w:ind w:left="170"/>
    </w:pPr>
    <w:rPr>
      <w:rFonts w:ascii="Times New Roman" w:hAnsi="Times New Roman" w:cs="Tahoma"/>
      <w:iCs/>
      <w:color w:val="auto"/>
      <w:spacing w:val="-2"/>
      <w:kern w:val="1"/>
      <w:u w:val="single"/>
      <w:lang w:eastAsia="zh-CN" w:bidi="hi-IN"/>
    </w:rPr>
  </w:style>
  <w:style w:type="paragraph" w:customStyle="1" w:styleId="Environnements">
    <w:name w:val="Environnements"/>
    <w:basedOn w:val="Section"/>
    <w:qFormat/>
    <w:pPr>
      <w:spacing w:before="0" w:after="0"/>
      <w:ind w:left="0"/>
      <w:textAlignment w:val="top"/>
    </w:pPr>
    <w:rPr>
      <w:b/>
      <w:sz w:val="16"/>
      <w:u w:val="none"/>
    </w:rPr>
  </w:style>
  <w:style w:type="paragraph" w:customStyle="1" w:styleId="Socit">
    <w:name w:val="Société"/>
    <w:basedOn w:val="Normal"/>
    <w:qFormat/>
    <w:pPr>
      <w:widowControl w:val="0"/>
      <w:suppressLineNumbers/>
      <w:pBdr>
        <w:top w:val="none" w:sz="0" w:space="0" w:color="000000"/>
        <w:left w:val="none" w:sz="0" w:space="0" w:color="000000"/>
        <w:bottom w:val="single" w:sz="8" w:space="0" w:color="000000"/>
        <w:right w:val="none" w:sz="0" w:space="0" w:color="000000"/>
      </w:pBdr>
      <w:suppressAutoHyphens/>
      <w:spacing w:before="170" w:after="57"/>
    </w:pPr>
    <w:rPr>
      <w:rFonts w:ascii="Times New Roman" w:hAnsi="Times New Roman" w:cs="Tahoma"/>
      <w:b/>
      <w:i/>
      <w:iCs/>
      <w:color w:val="4C1900"/>
      <w:spacing w:val="-2"/>
      <w:kern w:val="1"/>
      <w:sz w:val="22"/>
      <w:lang w:eastAsia="zh-CN" w:bidi="hi-IN"/>
    </w:rPr>
  </w:style>
  <w:style w:type="paragraph" w:customStyle="1" w:styleId="Client">
    <w:name w:val="Client"/>
    <w:basedOn w:val="Section"/>
    <w:qFormat/>
    <w:pPr>
      <w:pBdr>
        <w:top w:val="single" w:sz="2" w:space="1" w:color="000000"/>
        <w:left w:val="none" w:sz="0" w:space="0" w:color="000000"/>
        <w:bottom w:val="single" w:sz="2" w:space="1" w:color="000000"/>
        <w:right w:val="none" w:sz="0" w:space="0" w:color="000000"/>
      </w:pBdr>
      <w:spacing w:before="170" w:after="57"/>
      <w:ind w:left="113"/>
    </w:pPr>
    <w:rPr>
      <w:b/>
      <w:color w:val="000080"/>
      <w:sz w:val="21"/>
      <w:u w:val="none"/>
    </w:rPr>
  </w:style>
  <w:style w:type="paragraph" w:customStyle="1" w:styleId="EnvironnementDesc">
    <w:name w:val="EnvironnementDesc"/>
    <w:basedOn w:val="Section"/>
    <w:qFormat/>
    <w:pPr>
      <w:spacing w:before="0" w:after="0"/>
      <w:ind w:left="0"/>
    </w:pPr>
    <w:rPr>
      <w:sz w:val="16"/>
      <w:u w:val="none"/>
    </w:rPr>
  </w:style>
  <w:style w:type="paragraph" w:customStyle="1" w:styleId="Mission">
    <w:name w:val="Mission"/>
    <w:basedOn w:val="Section"/>
    <w:qFormat/>
    <w:pPr>
      <w:tabs>
        <w:tab w:val="left" w:pos="1759"/>
      </w:tabs>
      <w:ind w:left="1701" w:hanging="1531"/>
    </w:pPr>
  </w:style>
  <w:style w:type="paragraph" w:customStyle="1" w:styleId="listepuceprojet">
    <w:name w:val="liste_puce_projet"/>
    <w:basedOn w:val="Section"/>
    <w:next w:val="Normal"/>
    <w:qFormat/>
    <w:pPr>
      <w:tabs>
        <w:tab w:val="left" w:pos="736"/>
        <w:tab w:val="left" w:pos="1405"/>
        <w:tab w:val="left" w:pos="1492"/>
        <w:tab w:val="left" w:pos="1745"/>
      </w:tabs>
      <w:spacing w:before="0" w:after="0"/>
      <w:ind w:left="624" w:hanging="283"/>
    </w:pPr>
    <w:rPr>
      <w:rFonts w:cs="Times New Roman"/>
      <w:u w:val="none"/>
    </w:rPr>
  </w:style>
  <w:style w:type="paragraph" w:customStyle="1" w:styleId="listepucemission">
    <w:name w:val="liste_puce_mission"/>
    <w:basedOn w:val="Normal"/>
    <w:qFormat/>
    <w:pPr>
      <w:widowControl w:val="0"/>
      <w:suppressLineNumbers/>
      <w:tabs>
        <w:tab w:val="left" w:pos="1492"/>
      </w:tabs>
      <w:suppressAutoHyphens/>
      <w:ind w:left="624" w:hanging="283"/>
    </w:pPr>
    <w:rPr>
      <w:rFonts w:ascii="Times New Roman" w:hAnsi="Times New Roman" w:cs="Tahoma"/>
      <w:iCs/>
      <w:color w:val="auto"/>
      <w:spacing w:val="-2"/>
      <w:kern w:val="1"/>
      <w:lang w:eastAsia="zh-CN" w:bidi="hi-IN"/>
    </w:rPr>
  </w:style>
  <w:style w:type="paragraph" w:customStyle="1" w:styleId="diplDate">
    <w:name w:val="diplDate"/>
    <w:basedOn w:val="Normal"/>
    <w:qFormat/>
    <w:pPr>
      <w:widowControl w:val="0"/>
      <w:suppressLineNumbers/>
      <w:suppressAutoHyphens/>
      <w:ind w:left="57"/>
    </w:pPr>
    <w:rPr>
      <w:rFonts w:ascii="Times New Roman" w:hAnsi="Times New Roman" w:cs="Tahoma"/>
      <w:b/>
      <w:iCs/>
      <w:color w:val="auto"/>
      <w:spacing w:val="-2"/>
      <w:kern w:val="1"/>
      <w:sz w:val="18"/>
      <w:lang w:eastAsia="zh-CN" w:bidi="hi-IN"/>
    </w:rPr>
  </w:style>
  <w:style w:type="paragraph" w:customStyle="1" w:styleId="diplome">
    <w:name w:val="diplome"/>
    <w:basedOn w:val="Normal"/>
    <w:qFormat/>
    <w:pPr>
      <w:widowControl w:val="0"/>
      <w:suppressLineNumbers/>
      <w:suppressAutoHyphens/>
    </w:pPr>
    <w:rPr>
      <w:rFonts w:ascii="Times New Roman" w:hAnsi="Times New Roman" w:cs="Tahoma"/>
      <w:b/>
      <w:iCs/>
      <w:color w:val="auto"/>
      <w:spacing w:val="-2"/>
      <w:kern w:val="1"/>
      <w:sz w:val="18"/>
      <w:lang w:eastAsia="zh-CN" w:bidi="hi-IN"/>
    </w:rPr>
  </w:style>
  <w:style w:type="paragraph" w:customStyle="1" w:styleId="universites">
    <w:name w:val="universites"/>
    <w:basedOn w:val="Normal"/>
    <w:qFormat/>
    <w:pPr>
      <w:widowControl w:val="0"/>
      <w:suppressLineNumbers/>
      <w:suppressAutoHyphens/>
    </w:pPr>
    <w:rPr>
      <w:rFonts w:ascii="Times New Roman" w:hAnsi="Times New Roman" w:cs="Tahoma"/>
      <w:iCs/>
      <w:color w:val="auto"/>
      <w:spacing w:val="-2"/>
      <w:kern w:val="1"/>
      <w:sz w:val="12"/>
      <w:lang w:eastAsia="zh-CN" w:bidi="hi-IN"/>
    </w:rPr>
  </w:style>
  <w:style w:type="paragraph" w:customStyle="1" w:styleId="listpucediplome">
    <w:name w:val="list_puce_diplome"/>
    <w:basedOn w:val="Normal"/>
    <w:qFormat/>
    <w:pPr>
      <w:widowControl w:val="0"/>
      <w:suppressLineNumbers/>
      <w:tabs>
        <w:tab w:val="left" w:pos="1492"/>
      </w:tabs>
      <w:suppressAutoHyphens/>
      <w:ind w:left="1492" w:hanging="360"/>
    </w:pPr>
    <w:rPr>
      <w:rFonts w:ascii="Times New Roman" w:hAnsi="Times New Roman" w:cs="Tahoma"/>
      <w:iCs/>
      <w:color w:val="auto"/>
      <w:spacing w:val="-2"/>
      <w:kern w:val="1"/>
      <w:sz w:val="14"/>
      <w:lang w:eastAsia="zh-CN" w:bidi="hi-IN"/>
    </w:rPr>
  </w:style>
  <w:style w:type="character" w:customStyle="1" w:styleId="CommentaireCar">
    <w:name w:val="Commentaire Car"/>
    <w:basedOn w:val="Policepardfaut"/>
    <w:link w:val="Commentaire"/>
    <w:semiHidden/>
    <w:qFormat/>
    <w:rPr>
      <w:rFonts w:ascii="Century Gothic" w:hAnsi="Century Gothic"/>
      <w:color w:val="008080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rFonts w:ascii="Century Gothic" w:hAnsi="Century Gothic"/>
      <w:b/>
      <w:bCs/>
      <w:color w:val="008080"/>
      <w:lang w:eastAsia="en-US"/>
    </w:rPr>
  </w:style>
  <w:style w:type="table" w:styleId="Grilledutableau">
    <w:name w:val="Table Grid"/>
    <w:basedOn w:val="TableauNormal"/>
    <w:qFormat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qFormat/>
    <w:pPr>
      <w:suppressAutoHyphens/>
      <w:autoSpaceDN w:val="0"/>
      <w:spacing w:after="140" w:line="276" w:lineRule="auto"/>
      <w:textAlignment w:val="baseline"/>
    </w:pPr>
    <w:rPr>
      <w:rFonts w:ascii="Liberation Serif" w:eastAsia="Songti SC" w:hAnsi="Liberation Serif" w:cs="Arial Unicode MS"/>
      <w:color w:val="auto"/>
      <w:kern w:val="3"/>
      <w:sz w:val="24"/>
      <w:lang w:val="en-US" w:eastAsia="zh-CN" w:bidi="hi-IN"/>
    </w:rPr>
  </w:style>
  <w:style w:type="paragraph" w:customStyle="1" w:styleId="paddedline">
    <w:name w:val="paddedline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span">
    <w:name w:val="span"/>
    <w:basedOn w:val="Policepardfaut"/>
    <w:qFormat/>
    <w:rPr>
      <w:sz w:val="24"/>
      <w:szCs w:val="24"/>
      <w:vertAlign w:val="baseline"/>
    </w:rPr>
  </w:style>
  <w:style w:type="character" w:customStyle="1" w:styleId="txtBold">
    <w:name w:val="txtBold"/>
    <w:basedOn w:val="Policepardfaut"/>
    <w:qFormat/>
    <w:rPr>
      <w:b/>
      <w:bCs/>
    </w:rPr>
  </w:style>
  <w:style w:type="character" w:customStyle="1" w:styleId="right-box">
    <w:name w:val="right-box"/>
    <w:basedOn w:val="Policepardfaut"/>
    <w:qFormat/>
    <w:rPr>
      <w:shd w:val="clear" w:color="auto" w:fill="F5F5F5"/>
    </w:rPr>
  </w:style>
  <w:style w:type="character" w:customStyle="1" w:styleId="documentMFRbeforecolonspace">
    <w:name w:val="document_MFR_beforecolonspace"/>
    <w:basedOn w:val="Policepardfaut"/>
    <w:qFormat/>
  </w:style>
  <w:style w:type="paragraph" w:customStyle="1" w:styleId="p">
    <w:name w:val="p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singlecolumnspanpaddedlinenth-child1">
    <w:name w:val="singlecolumn_span_paddedline_nth-child(1)"/>
    <w:basedOn w:val="Policepardfaut"/>
    <w:qFormat/>
  </w:style>
  <w:style w:type="paragraph" w:customStyle="1" w:styleId="divdocumentsinglecolumn">
    <w:name w:val="div_document_singlecolumn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left-box">
    <w:name w:val="left-box"/>
    <w:basedOn w:val="Policepardfaut"/>
    <w:qFormat/>
  </w:style>
  <w:style w:type="paragraph" w:customStyle="1" w:styleId="ListParagraph1">
    <w:name w:val="List Paragraph1"/>
    <w:basedOn w:val="Normal"/>
    <w:qFormat/>
    <w:pPr>
      <w:spacing w:before="100" w:beforeAutospacing="1" w:after="100" w:afterAutospacing="1" w:line="256" w:lineRule="auto"/>
      <w:contextualSpacing/>
    </w:pPr>
    <w:rPr>
      <w:rFonts w:ascii="Calibri" w:eastAsia="Times New Roman" w:hAnsi="Calibri"/>
      <w:color w:val="auto"/>
      <w:sz w:val="24"/>
      <w:lang w:eastAsia="fr-FR"/>
    </w:rPr>
  </w:style>
  <w:style w:type="paragraph" w:customStyle="1" w:styleId="TitreA">
    <w:name w:val="Titre A"/>
    <w:basedOn w:val="Normal"/>
    <w:rsid w:val="00235F84"/>
    <w:pPr>
      <w:jc w:val="both"/>
    </w:pPr>
    <w:rPr>
      <w:rFonts w:ascii="Arial" w:eastAsia="Times New Roman" w:hAnsi="Arial" w:cs="Arial"/>
      <w:b/>
      <w:color w:val="auto"/>
      <w:sz w:val="24"/>
      <w:u w:val="single"/>
      <w:lang w:eastAsia="fr-FR"/>
    </w:rPr>
  </w:style>
  <w:style w:type="table" w:customStyle="1" w:styleId="Grilledutableau1">
    <w:name w:val="Grille du tableau1"/>
    <w:basedOn w:val="TableauNormal"/>
    <w:rsid w:val="00235F84"/>
    <w:rPr>
      <w:rFonts w:eastAsia="Times New Roman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kpot\Application%20Data\Microsoft\Mod&#232;les\capteo_cv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capteo_cv.dot</Template>
  <TotalTime>2</TotalTime>
  <Pages>6</Pages>
  <Words>2431</Words>
  <Characters>14174</Characters>
  <Application>Microsoft Office Word</Application>
  <DocSecurity>0</DocSecurity>
  <Lines>283</Lines>
  <Paragraphs>153</Paragraphs>
  <ScaleCrop>false</ScaleCrop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Wise Associates</dc:creator>
  <cp:lastModifiedBy>Wise Associates</cp:lastModifiedBy>
  <cp:revision>2</cp:revision>
  <cp:lastPrinted>2023-05-23T16:07:00Z</cp:lastPrinted>
  <dcterms:created xsi:type="dcterms:W3CDTF">2026-10-05T13:01:00Z</dcterms:created>
  <dcterms:modified xsi:type="dcterms:W3CDTF">2026-10-05T13:01:00Z</dcterms:modified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